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1893D">
      <w:pPr>
        <w:pStyle w:val="91"/>
        <w:spacing w:before="0" w:line="312" w:lineRule="auto"/>
        <w:ind w:left="2835" w:hanging="2835"/>
        <w:jc w:val="center"/>
        <w:rPr>
          <w:rFonts w:ascii="Times New Roman" w:hAnsi="Times New Roman"/>
          <w:b/>
          <w:color w:val="auto"/>
          <w:sz w:val="26"/>
          <w:szCs w:val="26"/>
        </w:rPr>
      </w:pPr>
      <w:r>
        <w:rPr>
          <w:rFonts w:ascii="Times New Roman" w:hAnsi="Times New Roman"/>
          <w:color w:val="auto"/>
          <w:sz w:val="26"/>
          <w:szCs w:val="26"/>
        </w:rPr>
        <w:t>TRƯỜNG ĐẠI HỌC CÔNG NGHỆ SÀI GÒN</w:t>
      </w:r>
    </w:p>
    <w:p w14:paraId="41BAC865">
      <w:pPr>
        <w:spacing w:before="120" w:after="120" w:line="312" w:lineRule="auto"/>
        <w:ind w:left="2835" w:hanging="2835"/>
        <w:jc w:val="center"/>
        <w:rPr>
          <w:b/>
          <w:szCs w:val="26"/>
        </w:rPr>
      </w:pPr>
      <w:r>
        <w:rPr>
          <w:b/>
          <w:szCs w:val="26"/>
        </w:rPr>
        <w:t>KHOA CÔNG NGHỆ THÔNG TIN</w:t>
      </w:r>
    </w:p>
    <w:p w14:paraId="35A69F5D">
      <w:pPr>
        <w:pStyle w:val="91"/>
        <w:spacing w:before="0" w:after="240" w:line="312" w:lineRule="auto"/>
        <w:ind w:left="2835" w:hanging="2835"/>
        <w:jc w:val="center"/>
        <w:rPr>
          <w:rFonts w:ascii="Times New Roman" w:hAnsi="Times New Roman"/>
          <w:color w:val="auto"/>
          <w:sz w:val="24"/>
          <w:szCs w:val="24"/>
        </w:rPr>
      </w:pPr>
      <w:r>
        <w:rPr>
          <w:rFonts w:ascii="Times New Roman" w:hAnsi="Times New Roman"/>
          <w:color w:val="auto"/>
          <w:sz w:val="24"/>
          <w:szCs w:val="24"/>
        </w:rPr>
        <w:t>-----</w:t>
      </w:r>
      <w:r>
        <w:rPr>
          <w:rFonts w:ascii="Times New Roman" w:hAnsi="Times New Roman"/>
          <w:color w:val="auto"/>
          <w:sz w:val="26"/>
          <w:szCs w:val="26"/>
          <w:lang w:val="vi-VN"/>
        </w:rPr>
        <w:t>oOo</w:t>
      </w:r>
      <w:r>
        <w:rPr>
          <w:rFonts w:ascii="Times New Roman" w:hAnsi="Times New Roman"/>
          <w:color w:val="auto"/>
          <w:sz w:val="24"/>
          <w:szCs w:val="24"/>
        </w:rPr>
        <w:t>-----</w:t>
      </w:r>
    </w:p>
    <w:p w14:paraId="543C7000">
      <w:pPr>
        <w:spacing w:before="120" w:after="120"/>
        <w:ind w:left="2835" w:hanging="2835"/>
        <w:rPr>
          <w:szCs w:val="26"/>
          <w:lang w:val="vi-VN"/>
        </w:rPr>
      </w:pPr>
    </w:p>
    <w:p w14:paraId="2DA19933">
      <w:pPr>
        <w:spacing w:before="120" w:after="120"/>
        <w:ind w:left="2835" w:hanging="2835"/>
        <w:rPr>
          <w:szCs w:val="26"/>
          <w:lang w:val="vi-VN"/>
        </w:rPr>
      </w:pPr>
    </w:p>
    <w:p w14:paraId="2B7F1444">
      <w:pPr>
        <w:spacing w:before="120" w:after="120"/>
        <w:ind w:left="2835" w:hanging="2835"/>
        <w:jc w:val="right"/>
        <w:rPr>
          <w:szCs w:val="26"/>
          <w:lang w:val="vi-VN"/>
        </w:rPr>
      </w:pPr>
    </w:p>
    <w:p w14:paraId="45394D45">
      <w:pPr>
        <w:spacing w:before="120" w:after="120"/>
        <w:ind w:left="2835" w:hanging="2835"/>
        <w:rPr>
          <w:szCs w:val="26"/>
          <w:lang w:val="vi-VN"/>
        </w:rPr>
      </w:pPr>
    </w:p>
    <w:p w14:paraId="42561E5E">
      <w:pPr>
        <w:spacing w:before="120" w:after="120"/>
        <w:rPr>
          <w:szCs w:val="26"/>
          <w:lang w:val="vi-VN"/>
        </w:rPr>
      </w:pPr>
    </w:p>
    <w:p w14:paraId="7CD7CEDE">
      <w:pPr>
        <w:spacing w:before="120" w:after="120" w:line="312" w:lineRule="auto"/>
        <w:ind w:left="2835" w:hanging="2835"/>
        <w:jc w:val="center"/>
        <w:rPr>
          <w:bCs/>
          <w:szCs w:val="26"/>
          <w:lang w:val="vi-VN"/>
        </w:rPr>
      </w:pPr>
      <w:r>
        <w:rPr>
          <w:b/>
          <w:sz w:val="32"/>
          <w:szCs w:val="32"/>
          <w:lang w:val="vi-VN"/>
        </w:rPr>
        <w:t>THỰC TẬP TỐT NGHIỆP</w:t>
      </w:r>
    </w:p>
    <w:p w14:paraId="7E2808DD">
      <w:pPr>
        <w:spacing w:before="120" w:after="120" w:line="312" w:lineRule="auto"/>
        <w:ind w:left="2835" w:hanging="2835"/>
        <w:jc w:val="center"/>
        <w:rPr>
          <w:bCs/>
          <w:szCs w:val="26"/>
          <w:lang w:val="vi-VN"/>
        </w:rPr>
      </w:pPr>
    </w:p>
    <w:p w14:paraId="60E90DFB">
      <w:pPr>
        <w:spacing w:before="120" w:after="120" w:line="312" w:lineRule="auto"/>
        <w:ind w:left="2835" w:hanging="2835"/>
        <w:jc w:val="center"/>
        <w:rPr>
          <w:bCs/>
          <w:szCs w:val="26"/>
          <w:lang w:val="vi-VN"/>
        </w:rPr>
      </w:pPr>
    </w:p>
    <w:p w14:paraId="67CA2E39">
      <w:pPr>
        <w:spacing w:before="120" w:after="120" w:line="312" w:lineRule="auto"/>
        <w:ind w:left="2835" w:hanging="2835"/>
        <w:jc w:val="center"/>
        <w:rPr>
          <w:bCs/>
          <w:szCs w:val="26"/>
          <w:lang w:val="vi-VN"/>
        </w:rPr>
      </w:pPr>
    </w:p>
    <w:p w14:paraId="525C2AF4">
      <w:pPr>
        <w:spacing w:before="120" w:after="120"/>
        <w:ind w:left="2835" w:right="233" w:hanging="2835"/>
        <w:rPr>
          <w:bCs/>
          <w:sz w:val="28"/>
          <w:szCs w:val="28"/>
          <w:lang w:val="vi-VN"/>
        </w:rPr>
      </w:pPr>
      <w:r>
        <w:rPr>
          <w:bCs/>
          <w:i/>
          <w:iCs/>
          <w:sz w:val="28"/>
          <w:szCs w:val="28"/>
          <w:u w:val="single"/>
          <w:lang w:val="vi-VN"/>
        </w:rPr>
        <w:t>Tên đề tài</w:t>
      </w:r>
      <w:r>
        <w:rPr>
          <w:bCs/>
          <w:i/>
          <w:iCs/>
          <w:sz w:val="28"/>
          <w:szCs w:val="28"/>
          <w:lang w:val="vi-VN"/>
        </w:rPr>
        <w:t>:</w:t>
      </w:r>
      <w:r>
        <w:rPr>
          <w:bCs/>
          <w:sz w:val="28"/>
          <w:szCs w:val="28"/>
          <w:lang w:val="vi-VN"/>
        </w:rPr>
        <w:t xml:space="preserve"> </w:t>
      </w:r>
    </w:p>
    <w:p w14:paraId="34E8C236">
      <w:pPr>
        <w:spacing w:before="120" w:after="120"/>
        <w:ind w:right="233"/>
        <w:jc w:val="center"/>
        <w:rPr>
          <w:b/>
          <w:sz w:val="40"/>
          <w:szCs w:val="40"/>
          <w:lang w:val="vi-VN"/>
        </w:rPr>
      </w:pPr>
      <w:r>
        <w:rPr>
          <w:b/>
          <w:sz w:val="40"/>
          <w:szCs w:val="40"/>
          <w:lang w:val="vi-VN"/>
        </w:rPr>
        <w:t xml:space="preserve">XÂY DỰNG WEBSITE </w:t>
      </w:r>
    </w:p>
    <w:p w14:paraId="606F56D9">
      <w:pPr>
        <w:spacing w:before="120" w:after="120"/>
        <w:ind w:right="233"/>
        <w:jc w:val="center"/>
        <w:rPr>
          <w:b/>
          <w:sz w:val="40"/>
          <w:szCs w:val="40"/>
          <w:lang w:val="vi-VN"/>
        </w:rPr>
      </w:pPr>
      <w:r>
        <w:rPr>
          <w:b/>
          <w:sz w:val="40"/>
          <w:szCs w:val="40"/>
          <w:lang w:val="vi-VN"/>
        </w:rPr>
        <w:t>Quản Lý Nhóm</w:t>
      </w:r>
    </w:p>
    <w:p w14:paraId="2A63BCBE">
      <w:pPr>
        <w:spacing w:before="120" w:after="120"/>
        <w:ind w:left="2835" w:right="233" w:hanging="2835"/>
        <w:jc w:val="center"/>
        <w:rPr>
          <w:b/>
          <w:lang w:val="vi-VN"/>
        </w:rPr>
      </w:pPr>
    </w:p>
    <w:p w14:paraId="4F4C8CCE">
      <w:pPr>
        <w:spacing w:before="120" w:after="120" w:line="312" w:lineRule="auto"/>
        <w:ind w:left="2835" w:right="232" w:hanging="2835"/>
        <w:jc w:val="center"/>
        <w:rPr>
          <w:b/>
          <w:lang w:val="vi-VN"/>
        </w:rPr>
      </w:pPr>
    </w:p>
    <w:p w14:paraId="46C29520">
      <w:pPr>
        <w:spacing w:before="120" w:after="120" w:line="312" w:lineRule="auto"/>
        <w:ind w:left="2835" w:right="232" w:hanging="2835"/>
        <w:jc w:val="center"/>
        <w:rPr>
          <w:b/>
          <w:lang w:val="vi-VN"/>
        </w:rPr>
      </w:pPr>
    </w:p>
    <w:p w14:paraId="31DFC1BF">
      <w:pPr>
        <w:tabs>
          <w:tab w:val="left" w:pos="2268"/>
        </w:tabs>
        <w:spacing w:before="120" w:after="120"/>
        <w:ind w:left="2835" w:hanging="2835"/>
        <w:rPr>
          <w:b/>
          <w:szCs w:val="26"/>
          <w:lang w:val="vi-VN"/>
        </w:rPr>
      </w:pPr>
      <w:r>
        <w:rPr>
          <w:bCs/>
          <w:szCs w:val="26"/>
          <w:lang w:val="vi-VN"/>
        </w:rPr>
        <w:tab/>
      </w:r>
      <w:r>
        <w:rPr>
          <w:bCs/>
          <w:szCs w:val="26"/>
          <w:lang w:val="vi-VN"/>
        </w:rPr>
        <w:tab/>
      </w:r>
      <w:r>
        <w:rPr>
          <w:bCs/>
          <w:szCs w:val="26"/>
          <w:lang w:val="vi-VN"/>
        </w:rPr>
        <w:t>Người hướng dẫn:</w:t>
      </w:r>
      <w:r>
        <w:rPr>
          <w:szCs w:val="26"/>
          <w:lang w:val="vi-VN"/>
        </w:rPr>
        <w:t xml:space="preserve"> </w:t>
      </w:r>
      <w:r>
        <w:rPr>
          <w:b/>
          <w:szCs w:val="26"/>
          <w:lang w:val="vi-VN"/>
        </w:rPr>
        <w:t>ThS. BÙI NHẬT BẰNG</w:t>
      </w:r>
    </w:p>
    <w:p w14:paraId="70187D0C">
      <w:pPr>
        <w:tabs>
          <w:tab w:val="left" w:pos="2268"/>
        </w:tabs>
        <w:spacing w:before="120" w:after="120"/>
        <w:ind w:left="2835" w:hanging="2835"/>
        <w:rPr>
          <w:bCs/>
          <w:szCs w:val="26"/>
          <w:lang w:val="vi-VN"/>
        </w:rPr>
      </w:pPr>
      <w:r>
        <w:rPr>
          <w:bCs/>
          <w:szCs w:val="26"/>
          <w:lang w:val="vi-VN"/>
        </w:rPr>
        <w:tab/>
      </w:r>
      <w:r>
        <w:rPr>
          <w:bCs/>
          <w:szCs w:val="26"/>
          <w:lang w:val="vi-VN"/>
        </w:rPr>
        <w:tab/>
      </w:r>
      <w:r>
        <w:rPr>
          <w:bCs/>
          <w:szCs w:val="26"/>
          <w:lang w:val="vi-VN"/>
        </w:rPr>
        <w:t>Sinh viên thực hiện:</w:t>
      </w:r>
    </w:p>
    <w:p w14:paraId="76822C31">
      <w:pPr>
        <w:numPr>
          <w:ilvl w:val="0"/>
          <w:numId w:val="10"/>
        </w:numPr>
        <w:tabs>
          <w:tab w:val="left" w:pos="2268"/>
        </w:tabs>
        <w:spacing w:before="120" w:after="120"/>
        <w:rPr>
          <w:b/>
          <w:szCs w:val="26"/>
          <w:lang w:val="vi-VN"/>
        </w:rPr>
      </w:pPr>
      <w:r>
        <w:rPr>
          <w:b/>
          <w:szCs w:val="26"/>
        </w:rPr>
        <w:t>NGUYỄN VĂN QUÍ</w:t>
      </w:r>
    </w:p>
    <w:p w14:paraId="7AE6574C">
      <w:pPr>
        <w:numPr>
          <w:ilvl w:val="0"/>
          <w:numId w:val="10"/>
        </w:numPr>
        <w:tabs>
          <w:tab w:val="left" w:pos="2268"/>
        </w:tabs>
        <w:spacing w:before="120" w:after="120"/>
        <w:rPr>
          <w:b/>
          <w:szCs w:val="26"/>
          <w:lang w:val="vi-VN"/>
        </w:rPr>
      </w:pPr>
      <w:r>
        <w:rPr>
          <w:b/>
          <w:szCs w:val="26"/>
        </w:rPr>
        <w:t>NGUYỄN NGỌC TRUNG QUÝ</w:t>
      </w:r>
    </w:p>
    <w:p w14:paraId="71AFF66B">
      <w:pPr>
        <w:numPr>
          <w:ilvl w:val="0"/>
          <w:numId w:val="10"/>
        </w:numPr>
        <w:tabs>
          <w:tab w:val="left" w:pos="2268"/>
        </w:tabs>
        <w:spacing w:before="120" w:after="120"/>
        <w:rPr>
          <w:b/>
          <w:szCs w:val="26"/>
          <w:lang w:val="vi-VN"/>
        </w:rPr>
      </w:pPr>
      <w:r>
        <w:rPr>
          <w:b/>
          <w:szCs w:val="26"/>
        </w:rPr>
        <w:t>TRẦN MINH TRÍ</w:t>
      </w:r>
    </w:p>
    <w:p w14:paraId="068D51CC">
      <w:pPr>
        <w:numPr>
          <w:ilvl w:val="0"/>
          <w:numId w:val="10"/>
        </w:numPr>
        <w:tabs>
          <w:tab w:val="left" w:pos="2268"/>
        </w:tabs>
        <w:spacing w:before="120" w:after="120"/>
        <w:rPr>
          <w:b/>
          <w:szCs w:val="26"/>
          <w:lang w:val="vi-VN"/>
        </w:rPr>
      </w:pPr>
      <w:r>
        <w:rPr>
          <w:b/>
          <w:szCs w:val="26"/>
        </w:rPr>
        <w:t>LƯU THÁI MINH</w:t>
      </w:r>
    </w:p>
    <w:p w14:paraId="7687BA60">
      <w:pPr>
        <w:numPr>
          <w:ilvl w:val="0"/>
          <w:numId w:val="10"/>
        </w:numPr>
        <w:tabs>
          <w:tab w:val="left" w:pos="2268"/>
        </w:tabs>
        <w:spacing w:before="120" w:after="120"/>
        <w:rPr>
          <w:b/>
          <w:szCs w:val="26"/>
          <w:lang w:val="vi-VN"/>
        </w:rPr>
      </w:pPr>
      <w:r>
        <w:rPr>
          <w:b/>
          <w:szCs w:val="26"/>
        </w:rPr>
        <w:t>LÊ TẤN ĐƯỢC</w:t>
      </w:r>
    </w:p>
    <w:p w14:paraId="5005E8B7">
      <w:pPr>
        <w:tabs>
          <w:tab w:val="left" w:pos="7102"/>
        </w:tabs>
        <w:spacing w:before="120" w:after="120" w:line="312" w:lineRule="auto"/>
        <w:ind w:right="-143"/>
        <w:rPr>
          <w:szCs w:val="26"/>
          <w:lang w:val="vi-VN"/>
        </w:rPr>
      </w:pPr>
      <w:r>
        <w:rPr>
          <w:szCs w:val="26"/>
          <w:lang w:val="vi-VN"/>
        </w:rPr>
        <w:tab/>
      </w:r>
    </w:p>
    <w:p w14:paraId="0DBD876E">
      <w:pPr>
        <w:tabs>
          <w:tab w:val="left" w:pos="3261"/>
          <w:tab w:val="left" w:pos="4678"/>
          <w:tab w:val="center" w:pos="5529"/>
        </w:tabs>
        <w:spacing w:before="120" w:after="120" w:line="312" w:lineRule="auto"/>
        <w:ind w:right="-143"/>
        <w:rPr>
          <w:szCs w:val="26"/>
          <w:lang w:val="vi-VN"/>
        </w:rPr>
      </w:pPr>
    </w:p>
    <w:p w14:paraId="3B013D5C">
      <w:pPr>
        <w:tabs>
          <w:tab w:val="left" w:pos="3261"/>
          <w:tab w:val="left" w:pos="4678"/>
          <w:tab w:val="center" w:pos="5529"/>
        </w:tabs>
        <w:spacing w:before="120" w:after="120" w:line="312" w:lineRule="auto"/>
        <w:ind w:right="-143"/>
        <w:jc w:val="center"/>
        <w:rPr>
          <w:szCs w:val="26"/>
          <w:lang w:val="vi-VN"/>
        </w:rPr>
      </w:pPr>
      <w:r>
        <w:rPr>
          <w:szCs w:val="26"/>
          <w:lang w:val="vi-VN"/>
        </w:rPr>
        <w:t>TP. HỒ CHÍ MINH – NĂM 2026</w:t>
      </w:r>
    </w:p>
    <w:p w14:paraId="399BC751">
      <w:pPr>
        <w:tabs>
          <w:tab w:val="left" w:pos="3261"/>
          <w:tab w:val="left" w:pos="4678"/>
          <w:tab w:val="center" w:pos="5529"/>
        </w:tabs>
        <w:spacing w:before="120" w:after="120" w:line="312" w:lineRule="auto"/>
        <w:ind w:left="4536" w:right="-143" w:hanging="4536"/>
        <w:jc w:val="center"/>
        <w:rPr>
          <w:szCs w:val="26"/>
          <w:lang w:val="vi-VN"/>
        </w:rPr>
        <w:sectPr>
          <w:headerReference r:id="rId5" w:type="first"/>
          <w:footerReference r:id="rId7" w:type="first"/>
          <w:headerReference r:id="rId4" w:type="default"/>
          <w:footerReference r:id="rId6" w:type="default"/>
          <w:pgSz w:w="11907" w:h="16840"/>
          <w:pgMar w:top="1134" w:right="1134" w:bottom="1134" w:left="1701" w:header="1134" w:footer="1134" w:gutter="0"/>
          <w:pgBorders w:display="firstPage">
            <w:top w:val="thinThickSmallGap" w:color="auto" w:sz="24" w:space="1"/>
            <w:left w:val="thinThickSmallGap" w:color="auto" w:sz="24" w:space="4"/>
            <w:bottom w:val="thickThinSmallGap" w:color="auto" w:sz="24" w:space="1"/>
            <w:right w:val="thickThinSmallGap" w:color="auto" w:sz="24" w:space="4"/>
          </w:pgBorders>
          <w:pgNumType w:start="1"/>
          <w:cols w:space="720" w:num="1"/>
          <w:titlePg/>
          <w:docGrid w:linePitch="326" w:charSpace="0"/>
        </w:sectPr>
      </w:pPr>
    </w:p>
    <w:p w14:paraId="283A408D">
      <w:pPr>
        <w:tabs>
          <w:tab w:val="left" w:pos="3261"/>
          <w:tab w:val="left" w:pos="4678"/>
          <w:tab w:val="center" w:pos="5529"/>
        </w:tabs>
        <w:spacing w:before="120" w:after="120" w:line="312" w:lineRule="auto"/>
        <w:ind w:left="4536" w:right="-143" w:hanging="4536"/>
        <w:jc w:val="center"/>
        <w:rPr>
          <w:b/>
          <w:bCs/>
          <w:sz w:val="36"/>
          <w:szCs w:val="36"/>
          <w:lang w:val="vi-VN"/>
        </w:rPr>
      </w:pPr>
      <w:r>
        <w:rPr>
          <w:b/>
          <w:bCs/>
          <w:sz w:val="36"/>
          <w:szCs w:val="36"/>
          <w:lang w:val="vi-VN"/>
        </w:rPr>
        <w:t>PHÂN CÔNG</w:t>
      </w:r>
    </w:p>
    <w:tbl>
      <w:tblPr>
        <w:tblStyle w:val="13"/>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748"/>
        <w:gridCol w:w="2904"/>
        <w:gridCol w:w="1701"/>
        <w:gridCol w:w="2835"/>
        <w:gridCol w:w="1100"/>
      </w:tblGrid>
      <w:tr w14:paraId="2A3606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053" w:hRule="atLeast"/>
        </w:trPr>
        <w:tc>
          <w:tcPr>
            <w:tcW w:w="748" w:type="dxa"/>
            <w:vAlign w:val="center"/>
          </w:tcPr>
          <w:p w14:paraId="5DCB17B2">
            <w:pPr>
              <w:tabs>
                <w:tab w:val="left" w:pos="3261"/>
                <w:tab w:val="left" w:pos="4678"/>
                <w:tab w:val="center" w:pos="5529"/>
              </w:tabs>
              <w:spacing w:before="120" w:after="120" w:line="312" w:lineRule="auto"/>
              <w:ind w:right="-143"/>
              <w:jc w:val="center"/>
              <w:rPr>
                <w:b/>
                <w:bCs/>
                <w:szCs w:val="26"/>
                <w:lang w:val="vi-VN"/>
              </w:rPr>
            </w:pPr>
            <w:r>
              <w:rPr>
                <w:b/>
                <w:bCs/>
                <w:szCs w:val="26"/>
                <w:lang w:val="vi-VN"/>
              </w:rPr>
              <w:t>STT</w:t>
            </w:r>
          </w:p>
        </w:tc>
        <w:tc>
          <w:tcPr>
            <w:tcW w:w="2904" w:type="dxa"/>
            <w:vAlign w:val="center"/>
          </w:tcPr>
          <w:p w14:paraId="5358E386">
            <w:pPr>
              <w:tabs>
                <w:tab w:val="left" w:pos="3261"/>
                <w:tab w:val="left" w:pos="4678"/>
                <w:tab w:val="center" w:pos="5529"/>
              </w:tabs>
              <w:spacing w:before="120" w:after="120" w:line="312" w:lineRule="auto"/>
              <w:ind w:right="-143"/>
              <w:jc w:val="center"/>
              <w:rPr>
                <w:b/>
                <w:bCs/>
                <w:szCs w:val="26"/>
                <w:lang w:val="vi-VN"/>
              </w:rPr>
            </w:pPr>
            <w:r>
              <w:rPr>
                <w:b/>
                <w:bCs/>
                <w:szCs w:val="26"/>
                <w:lang w:val="vi-VN"/>
              </w:rPr>
              <w:t>HỌ TÊN</w:t>
            </w:r>
          </w:p>
        </w:tc>
        <w:tc>
          <w:tcPr>
            <w:tcW w:w="1701" w:type="dxa"/>
            <w:vAlign w:val="center"/>
          </w:tcPr>
          <w:p w14:paraId="141D800C">
            <w:pPr>
              <w:tabs>
                <w:tab w:val="left" w:pos="3261"/>
                <w:tab w:val="left" w:pos="4678"/>
                <w:tab w:val="center" w:pos="5529"/>
              </w:tabs>
              <w:spacing w:before="120" w:after="120" w:line="312" w:lineRule="auto"/>
              <w:ind w:right="-143"/>
              <w:jc w:val="center"/>
              <w:rPr>
                <w:b/>
                <w:bCs/>
                <w:szCs w:val="26"/>
                <w:lang w:val="vi-VN"/>
              </w:rPr>
            </w:pPr>
            <w:r>
              <w:rPr>
                <w:b/>
                <w:bCs/>
                <w:szCs w:val="26"/>
                <w:lang w:val="vi-VN"/>
              </w:rPr>
              <w:t>MSSV</w:t>
            </w:r>
          </w:p>
        </w:tc>
        <w:tc>
          <w:tcPr>
            <w:tcW w:w="2835" w:type="dxa"/>
            <w:vAlign w:val="center"/>
          </w:tcPr>
          <w:p w14:paraId="4AC60335">
            <w:pPr>
              <w:tabs>
                <w:tab w:val="left" w:pos="3261"/>
                <w:tab w:val="left" w:pos="4678"/>
                <w:tab w:val="center" w:pos="5529"/>
              </w:tabs>
              <w:spacing w:before="120" w:after="120" w:line="312" w:lineRule="auto"/>
              <w:ind w:right="-143"/>
              <w:jc w:val="center"/>
              <w:rPr>
                <w:b/>
                <w:bCs/>
                <w:szCs w:val="26"/>
                <w:lang w:val="vi-VN"/>
              </w:rPr>
            </w:pPr>
            <w:r>
              <w:rPr>
                <w:b/>
                <w:bCs/>
                <w:szCs w:val="26"/>
                <w:lang w:val="vi-VN"/>
              </w:rPr>
              <w:t>CÔNG VIỆC</w:t>
            </w:r>
          </w:p>
        </w:tc>
        <w:tc>
          <w:tcPr>
            <w:tcW w:w="1100" w:type="dxa"/>
            <w:vAlign w:val="center"/>
          </w:tcPr>
          <w:p w14:paraId="2975E099">
            <w:pPr>
              <w:tabs>
                <w:tab w:val="left" w:pos="3261"/>
                <w:tab w:val="left" w:pos="4678"/>
                <w:tab w:val="center" w:pos="5529"/>
              </w:tabs>
              <w:spacing w:before="120" w:after="120" w:line="312" w:lineRule="auto"/>
              <w:ind w:right="-143"/>
              <w:jc w:val="center"/>
              <w:rPr>
                <w:b/>
                <w:bCs/>
                <w:szCs w:val="26"/>
                <w:lang w:val="vi-VN"/>
              </w:rPr>
            </w:pPr>
            <w:r>
              <w:rPr>
                <w:b/>
                <w:bCs/>
                <w:szCs w:val="26"/>
                <w:lang w:val="vi-VN"/>
              </w:rPr>
              <w:t>% ĐÓNG GÓP</w:t>
            </w:r>
          </w:p>
        </w:tc>
      </w:tr>
      <w:tr w14:paraId="049DDB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767" w:hRule="atLeast"/>
        </w:trPr>
        <w:tc>
          <w:tcPr>
            <w:tcW w:w="748" w:type="dxa"/>
            <w:vAlign w:val="center"/>
          </w:tcPr>
          <w:p w14:paraId="75B683E7">
            <w:pPr>
              <w:tabs>
                <w:tab w:val="left" w:pos="3261"/>
                <w:tab w:val="left" w:pos="4678"/>
                <w:tab w:val="center" w:pos="5529"/>
              </w:tabs>
              <w:spacing w:before="120" w:after="120" w:line="312" w:lineRule="auto"/>
              <w:ind w:right="-143"/>
              <w:rPr>
                <w:szCs w:val="26"/>
                <w:lang w:val="vi-VN"/>
              </w:rPr>
            </w:pPr>
            <w:r>
              <w:rPr>
                <w:szCs w:val="26"/>
                <w:lang w:val="vi-VN"/>
              </w:rPr>
              <w:t>1</w:t>
            </w:r>
          </w:p>
        </w:tc>
        <w:tc>
          <w:tcPr>
            <w:tcW w:w="2904" w:type="dxa"/>
            <w:vAlign w:val="center"/>
          </w:tcPr>
          <w:p w14:paraId="75EF2203">
            <w:pPr>
              <w:tabs>
                <w:tab w:val="left" w:pos="3261"/>
                <w:tab w:val="left" w:pos="4678"/>
                <w:tab w:val="center" w:pos="5529"/>
              </w:tabs>
              <w:spacing w:before="120" w:after="120" w:line="312" w:lineRule="auto"/>
              <w:ind w:right="-143"/>
              <w:rPr>
                <w:szCs w:val="26"/>
              </w:rPr>
            </w:pPr>
            <w:r>
              <w:rPr>
                <w:szCs w:val="26"/>
              </w:rPr>
              <w:t>Nguyễn Văn Quí</w:t>
            </w:r>
          </w:p>
        </w:tc>
        <w:tc>
          <w:tcPr>
            <w:tcW w:w="1701" w:type="dxa"/>
            <w:vAlign w:val="center"/>
          </w:tcPr>
          <w:p w14:paraId="71F8B8E9">
            <w:pPr>
              <w:tabs>
                <w:tab w:val="left" w:pos="3261"/>
                <w:tab w:val="left" w:pos="4678"/>
                <w:tab w:val="center" w:pos="5529"/>
              </w:tabs>
              <w:spacing w:before="120" w:after="120" w:line="312" w:lineRule="auto"/>
              <w:ind w:right="-143"/>
              <w:rPr>
                <w:szCs w:val="26"/>
              </w:rPr>
            </w:pPr>
            <w:r>
              <w:rPr>
                <w:szCs w:val="26"/>
                <w:lang w:val="vi-VN"/>
              </w:rPr>
              <w:t>DH</w:t>
            </w:r>
            <w:r>
              <w:rPr>
                <w:szCs w:val="26"/>
              </w:rPr>
              <w:t>52201319</w:t>
            </w:r>
          </w:p>
        </w:tc>
        <w:tc>
          <w:tcPr>
            <w:tcW w:w="2835" w:type="dxa"/>
            <w:vAlign w:val="center"/>
          </w:tcPr>
          <w:p w14:paraId="6DDAAB2B">
            <w:pPr>
              <w:tabs>
                <w:tab w:val="left" w:pos="3261"/>
                <w:tab w:val="left" w:pos="4678"/>
                <w:tab w:val="center" w:pos="5529"/>
              </w:tabs>
              <w:spacing w:before="120" w:after="120" w:line="312" w:lineRule="auto"/>
              <w:ind w:right="-143"/>
              <w:rPr>
                <w:szCs w:val="26"/>
              </w:rPr>
            </w:pPr>
            <w:r>
              <w:rPr>
                <w:szCs w:val="26"/>
                <w:lang w:val="vi-VN"/>
              </w:rPr>
              <w:t xml:space="preserve">Backend: </w:t>
            </w:r>
            <w:r>
              <w:rPr>
                <w:szCs w:val="26"/>
              </w:rPr>
              <w:t>Giảng Viên</w:t>
            </w:r>
          </w:p>
          <w:p w14:paraId="78E57971">
            <w:pPr>
              <w:tabs>
                <w:tab w:val="left" w:pos="3261"/>
                <w:tab w:val="left" w:pos="4678"/>
                <w:tab w:val="center" w:pos="5529"/>
              </w:tabs>
              <w:spacing w:before="120" w:after="120" w:line="312" w:lineRule="auto"/>
              <w:ind w:right="-143"/>
              <w:rPr>
                <w:szCs w:val="26"/>
              </w:rPr>
            </w:pPr>
            <w:r>
              <w:rPr>
                <w:szCs w:val="26"/>
              </w:rPr>
              <w:t>Leader</w:t>
            </w:r>
          </w:p>
        </w:tc>
        <w:tc>
          <w:tcPr>
            <w:tcW w:w="1100" w:type="dxa"/>
            <w:vAlign w:val="center"/>
          </w:tcPr>
          <w:p w14:paraId="1670E8C0">
            <w:pPr>
              <w:tabs>
                <w:tab w:val="left" w:pos="3261"/>
                <w:tab w:val="left" w:pos="4678"/>
                <w:tab w:val="center" w:pos="5529"/>
              </w:tabs>
              <w:spacing w:before="120" w:after="120" w:line="312" w:lineRule="auto"/>
              <w:ind w:right="-143"/>
              <w:jc w:val="center"/>
              <w:rPr>
                <w:szCs w:val="26"/>
                <w:lang w:val="vi-VN"/>
              </w:rPr>
            </w:pPr>
            <w:r>
              <w:rPr>
                <w:szCs w:val="26"/>
                <w:lang w:val="vi-VN"/>
              </w:rPr>
              <w:t>20</w:t>
            </w:r>
          </w:p>
        </w:tc>
      </w:tr>
      <w:tr w14:paraId="23E43D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109" w:hRule="atLeast"/>
        </w:trPr>
        <w:tc>
          <w:tcPr>
            <w:tcW w:w="748" w:type="dxa"/>
            <w:vAlign w:val="center"/>
          </w:tcPr>
          <w:p w14:paraId="36FE7238">
            <w:pPr>
              <w:tabs>
                <w:tab w:val="left" w:pos="3261"/>
                <w:tab w:val="left" w:pos="4678"/>
                <w:tab w:val="center" w:pos="5529"/>
              </w:tabs>
              <w:spacing w:before="120" w:after="120" w:line="312" w:lineRule="auto"/>
              <w:ind w:right="-143"/>
              <w:rPr>
                <w:szCs w:val="26"/>
                <w:lang w:val="vi-VN"/>
              </w:rPr>
            </w:pPr>
            <w:r>
              <w:rPr>
                <w:szCs w:val="26"/>
                <w:lang w:val="vi-VN"/>
              </w:rPr>
              <w:t>2</w:t>
            </w:r>
          </w:p>
        </w:tc>
        <w:tc>
          <w:tcPr>
            <w:tcW w:w="2904" w:type="dxa"/>
            <w:vAlign w:val="center"/>
          </w:tcPr>
          <w:p w14:paraId="5A70AEED">
            <w:pPr>
              <w:tabs>
                <w:tab w:val="left" w:pos="3261"/>
                <w:tab w:val="left" w:pos="4678"/>
                <w:tab w:val="center" w:pos="5529"/>
              </w:tabs>
              <w:spacing w:before="120" w:after="120" w:line="312" w:lineRule="auto"/>
              <w:ind w:right="-143"/>
              <w:rPr>
                <w:szCs w:val="26"/>
              </w:rPr>
            </w:pPr>
            <w:r>
              <w:rPr>
                <w:szCs w:val="26"/>
              </w:rPr>
              <w:t>Nguyễn Ngọc Trung Quý</w:t>
            </w:r>
          </w:p>
        </w:tc>
        <w:tc>
          <w:tcPr>
            <w:tcW w:w="1701" w:type="dxa"/>
            <w:vAlign w:val="center"/>
          </w:tcPr>
          <w:p w14:paraId="2FF3991C">
            <w:pPr>
              <w:tabs>
                <w:tab w:val="left" w:pos="3261"/>
                <w:tab w:val="left" w:pos="4678"/>
                <w:tab w:val="center" w:pos="5529"/>
              </w:tabs>
              <w:spacing w:before="120" w:after="120" w:line="312" w:lineRule="auto"/>
              <w:ind w:right="-143"/>
              <w:rPr>
                <w:szCs w:val="26"/>
                <w:lang w:val="vi-VN"/>
              </w:rPr>
            </w:pPr>
            <w:r>
              <w:rPr>
                <w:szCs w:val="26"/>
              </w:rPr>
              <w:t>DH52201331</w:t>
            </w:r>
          </w:p>
        </w:tc>
        <w:tc>
          <w:tcPr>
            <w:tcW w:w="2835" w:type="dxa"/>
            <w:vAlign w:val="center"/>
          </w:tcPr>
          <w:p w14:paraId="2F4586F0">
            <w:pPr>
              <w:tabs>
                <w:tab w:val="left" w:pos="3261"/>
                <w:tab w:val="left" w:pos="4678"/>
                <w:tab w:val="center" w:pos="5529"/>
              </w:tabs>
              <w:spacing w:before="120" w:after="120" w:line="312" w:lineRule="auto"/>
              <w:ind w:right="-143"/>
              <w:rPr>
                <w:szCs w:val="26"/>
              </w:rPr>
            </w:pPr>
            <w:r>
              <w:rPr>
                <w:szCs w:val="26"/>
              </w:rPr>
              <w:t>Business Analys</w:t>
            </w:r>
          </w:p>
        </w:tc>
        <w:tc>
          <w:tcPr>
            <w:tcW w:w="1100" w:type="dxa"/>
            <w:vAlign w:val="center"/>
          </w:tcPr>
          <w:p w14:paraId="19566EC5">
            <w:pPr>
              <w:tabs>
                <w:tab w:val="left" w:pos="3261"/>
                <w:tab w:val="left" w:pos="4678"/>
                <w:tab w:val="center" w:pos="5529"/>
              </w:tabs>
              <w:spacing w:before="120" w:after="120" w:line="312" w:lineRule="auto"/>
              <w:ind w:right="-143"/>
              <w:jc w:val="center"/>
              <w:rPr>
                <w:szCs w:val="26"/>
                <w:lang w:val="vi-VN"/>
              </w:rPr>
            </w:pPr>
            <w:r>
              <w:rPr>
                <w:szCs w:val="26"/>
                <w:lang w:val="vi-VN"/>
              </w:rPr>
              <w:t>20</w:t>
            </w:r>
          </w:p>
        </w:tc>
      </w:tr>
      <w:tr w14:paraId="344EC5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266" w:hRule="atLeast"/>
        </w:trPr>
        <w:tc>
          <w:tcPr>
            <w:tcW w:w="748" w:type="dxa"/>
            <w:vAlign w:val="center"/>
          </w:tcPr>
          <w:p w14:paraId="060FB21A">
            <w:pPr>
              <w:tabs>
                <w:tab w:val="left" w:pos="3261"/>
                <w:tab w:val="left" w:pos="4678"/>
                <w:tab w:val="center" w:pos="5529"/>
              </w:tabs>
              <w:spacing w:before="120" w:after="120" w:line="312" w:lineRule="auto"/>
              <w:ind w:right="-143"/>
              <w:rPr>
                <w:szCs w:val="26"/>
                <w:lang w:val="vi-VN"/>
              </w:rPr>
            </w:pPr>
            <w:r>
              <w:rPr>
                <w:szCs w:val="26"/>
                <w:lang w:val="vi-VN"/>
              </w:rPr>
              <w:t>3</w:t>
            </w:r>
          </w:p>
        </w:tc>
        <w:tc>
          <w:tcPr>
            <w:tcW w:w="2904" w:type="dxa"/>
            <w:vAlign w:val="center"/>
          </w:tcPr>
          <w:p w14:paraId="233032BD">
            <w:pPr>
              <w:tabs>
                <w:tab w:val="left" w:pos="3261"/>
                <w:tab w:val="left" w:pos="4678"/>
                <w:tab w:val="center" w:pos="5529"/>
              </w:tabs>
              <w:spacing w:before="120" w:after="120" w:line="312" w:lineRule="auto"/>
              <w:ind w:right="-143"/>
              <w:rPr>
                <w:szCs w:val="26"/>
              </w:rPr>
            </w:pPr>
            <w:r>
              <w:rPr>
                <w:szCs w:val="26"/>
              </w:rPr>
              <w:t>Trần Minh Trí</w:t>
            </w:r>
          </w:p>
        </w:tc>
        <w:tc>
          <w:tcPr>
            <w:tcW w:w="1701" w:type="dxa"/>
            <w:vAlign w:val="center"/>
          </w:tcPr>
          <w:p w14:paraId="0B174558">
            <w:pPr>
              <w:tabs>
                <w:tab w:val="left" w:pos="3261"/>
                <w:tab w:val="left" w:pos="4678"/>
                <w:tab w:val="center" w:pos="5529"/>
              </w:tabs>
              <w:spacing w:before="120" w:after="120" w:line="312" w:lineRule="auto"/>
              <w:ind w:right="-143"/>
              <w:rPr>
                <w:szCs w:val="26"/>
                <w:lang w:val="vi-VN"/>
              </w:rPr>
            </w:pPr>
            <w:r>
              <w:rPr>
                <w:szCs w:val="26"/>
              </w:rPr>
              <w:t>DH52201639</w:t>
            </w:r>
          </w:p>
        </w:tc>
        <w:tc>
          <w:tcPr>
            <w:tcW w:w="2835" w:type="dxa"/>
            <w:vAlign w:val="center"/>
          </w:tcPr>
          <w:p w14:paraId="16CBFBCA">
            <w:pPr>
              <w:tabs>
                <w:tab w:val="left" w:pos="3261"/>
                <w:tab w:val="left" w:pos="4678"/>
                <w:tab w:val="center" w:pos="5529"/>
              </w:tabs>
              <w:spacing w:before="120" w:after="120" w:line="312" w:lineRule="auto"/>
              <w:ind w:right="-143"/>
              <w:rPr>
                <w:szCs w:val="26"/>
              </w:rPr>
            </w:pPr>
            <w:r>
              <w:rPr>
                <w:szCs w:val="26"/>
                <w:lang w:val="vi-VN"/>
              </w:rPr>
              <w:t xml:space="preserve">Frontend: </w:t>
            </w:r>
            <w:r>
              <w:rPr>
                <w:szCs w:val="26"/>
              </w:rPr>
              <w:t>Sinh Viên</w:t>
            </w:r>
          </w:p>
          <w:p w14:paraId="2A873E6A">
            <w:pPr>
              <w:tabs>
                <w:tab w:val="left" w:pos="3261"/>
                <w:tab w:val="left" w:pos="4678"/>
                <w:tab w:val="center" w:pos="5529"/>
              </w:tabs>
              <w:spacing w:before="120" w:after="120" w:line="312" w:lineRule="auto"/>
              <w:ind w:right="-143"/>
              <w:rPr>
                <w:szCs w:val="26"/>
              </w:rPr>
            </w:pPr>
            <w:r>
              <w:rPr>
                <w:szCs w:val="26"/>
              </w:rPr>
              <w:t>Tester: Sinh Viên</w:t>
            </w:r>
          </w:p>
        </w:tc>
        <w:tc>
          <w:tcPr>
            <w:tcW w:w="1100" w:type="dxa"/>
            <w:vAlign w:val="center"/>
          </w:tcPr>
          <w:p w14:paraId="21722DAB">
            <w:pPr>
              <w:tabs>
                <w:tab w:val="left" w:pos="3261"/>
                <w:tab w:val="left" w:pos="4678"/>
                <w:tab w:val="center" w:pos="5529"/>
              </w:tabs>
              <w:spacing w:before="120" w:after="120" w:line="312" w:lineRule="auto"/>
              <w:ind w:right="-143"/>
              <w:jc w:val="center"/>
              <w:rPr>
                <w:szCs w:val="26"/>
                <w:lang w:val="vi-VN"/>
              </w:rPr>
            </w:pPr>
            <w:r>
              <w:rPr>
                <w:szCs w:val="26"/>
                <w:lang w:val="vi-VN"/>
              </w:rPr>
              <w:t>20</w:t>
            </w:r>
          </w:p>
        </w:tc>
      </w:tr>
      <w:tr w14:paraId="72AAD6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256" w:hRule="atLeast"/>
        </w:trPr>
        <w:tc>
          <w:tcPr>
            <w:tcW w:w="748" w:type="dxa"/>
            <w:vAlign w:val="center"/>
          </w:tcPr>
          <w:p w14:paraId="4D032FEE">
            <w:pPr>
              <w:tabs>
                <w:tab w:val="left" w:pos="3261"/>
                <w:tab w:val="left" w:pos="4678"/>
                <w:tab w:val="center" w:pos="5529"/>
              </w:tabs>
              <w:spacing w:before="120" w:after="120" w:line="312" w:lineRule="auto"/>
              <w:ind w:right="-143"/>
              <w:rPr>
                <w:szCs w:val="26"/>
                <w:lang w:val="vi-VN"/>
              </w:rPr>
            </w:pPr>
            <w:r>
              <w:rPr>
                <w:szCs w:val="26"/>
                <w:lang w:val="vi-VN"/>
              </w:rPr>
              <w:t>4</w:t>
            </w:r>
          </w:p>
        </w:tc>
        <w:tc>
          <w:tcPr>
            <w:tcW w:w="2904" w:type="dxa"/>
            <w:vAlign w:val="center"/>
          </w:tcPr>
          <w:p w14:paraId="0E529761">
            <w:pPr>
              <w:tabs>
                <w:tab w:val="left" w:pos="3261"/>
                <w:tab w:val="left" w:pos="4678"/>
                <w:tab w:val="center" w:pos="5529"/>
              </w:tabs>
              <w:spacing w:before="120" w:after="120" w:line="312" w:lineRule="auto"/>
              <w:ind w:right="-143"/>
              <w:rPr>
                <w:szCs w:val="26"/>
              </w:rPr>
            </w:pPr>
            <w:r>
              <w:rPr>
                <w:szCs w:val="26"/>
              </w:rPr>
              <w:t>Lưu Thái Minh</w:t>
            </w:r>
          </w:p>
        </w:tc>
        <w:tc>
          <w:tcPr>
            <w:tcW w:w="1701" w:type="dxa"/>
            <w:vAlign w:val="center"/>
          </w:tcPr>
          <w:p w14:paraId="11861685">
            <w:pPr>
              <w:tabs>
                <w:tab w:val="left" w:pos="3261"/>
                <w:tab w:val="left" w:pos="4678"/>
                <w:tab w:val="center" w:pos="5529"/>
              </w:tabs>
              <w:spacing w:before="120" w:after="120" w:line="312" w:lineRule="auto"/>
              <w:ind w:right="-143"/>
              <w:rPr>
                <w:szCs w:val="26"/>
                <w:lang w:val="vi-VN"/>
              </w:rPr>
            </w:pPr>
            <w:r>
              <w:rPr>
                <w:szCs w:val="26"/>
              </w:rPr>
              <w:t>DH52201057</w:t>
            </w:r>
          </w:p>
        </w:tc>
        <w:tc>
          <w:tcPr>
            <w:tcW w:w="2835" w:type="dxa"/>
            <w:vAlign w:val="center"/>
          </w:tcPr>
          <w:p w14:paraId="601A9B38">
            <w:pPr>
              <w:tabs>
                <w:tab w:val="left" w:pos="3261"/>
                <w:tab w:val="left" w:pos="4678"/>
                <w:tab w:val="center" w:pos="5529"/>
              </w:tabs>
              <w:spacing w:before="120" w:after="120" w:line="312" w:lineRule="auto"/>
              <w:ind w:right="-143"/>
              <w:rPr>
                <w:szCs w:val="26"/>
              </w:rPr>
            </w:pPr>
            <w:r>
              <w:rPr>
                <w:szCs w:val="26"/>
                <w:lang w:val="vi-VN"/>
              </w:rPr>
              <w:t xml:space="preserve">Frontend: </w:t>
            </w:r>
            <w:r>
              <w:rPr>
                <w:szCs w:val="26"/>
              </w:rPr>
              <w:t>Giảng Viên</w:t>
            </w:r>
          </w:p>
          <w:p w14:paraId="77C1A84E">
            <w:pPr>
              <w:tabs>
                <w:tab w:val="left" w:pos="3261"/>
                <w:tab w:val="left" w:pos="4678"/>
                <w:tab w:val="center" w:pos="5529"/>
              </w:tabs>
              <w:spacing w:before="120" w:after="120" w:line="312" w:lineRule="auto"/>
              <w:ind w:right="-143"/>
              <w:rPr>
                <w:szCs w:val="26"/>
              </w:rPr>
            </w:pPr>
            <w:r>
              <w:rPr>
                <w:szCs w:val="26"/>
              </w:rPr>
              <w:t>Tester: Giảng viên</w:t>
            </w:r>
          </w:p>
        </w:tc>
        <w:tc>
          <w:tcPr>
            <w:tcW w:w="1100" w:type="dxa"/>
            <w:vAlign w:val="center"/>
          </w:tcPr>
          <w:p w14:paraId="5B62A6EE">
            <w:pPr>
              <w:tabs>
                <w:tab w:val="left" w:pos="3261"/>
                <w:tab w:val="left" w:pos="4678"/>
                <w:tab w:val="center" w:pos="5529"/>
              </w:tabs>
              <w:spacing w:before="120" w:after="120" w:line="312" w:lineRule="auto"/>
              <w:ind w:right="-143"/>
              <w:jc w:val="center"/>
              <w:rPr>
                <w:szCs w:val="26"/>
                <w:lang w:val="vi-VN"/>
              </w:rPr>
            </w:pPr>
            <w:r>
              <w:rPr>
                <w:szCs w:val="26"/>
                <w:lang w:val="vi-VN"/>
              </w:rPr>
              <w:t>20</w:t>
            </w:r>
          </w:p>
        </w:tc>
      </w:tr>
      <w:tr w14:paraId="54D9D8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118" w:hRule="atLeast"/>
        </w:trPr>
        <w:tc>
          <w:tcPr>
            <w:tcW w:w="748" w:type="dxa"/>
            <w:vAlign w:val="center"/>
          </w:tcPr>
          <w:p w14:paraId="1EE81EEC">
            <w:pPr>
              <w:tabs>
                <w:tab w:val="left" w:pos="3261"/>
                <w:tab w:val="left" w:pos="4678"/>
                <w:tab w:val="center" w:pos="5529"/>
              </w:tabs>
              <w:spacing w:before="120" w:after="120" w:line="312" w:lineRule="auto"/>
              <w:ind w:right="-143"/>
              <w:rPr>
                <w:szCs w:val="26"/>
                <w:lang w:val="vi-VN"/>
              </w:rPr>
            </w:pPr>
            <w:r>
              <w:rPr>
                <w:szCs w:val="26"/>
                <w:lang w:val="vi-VN"/>
              </w:rPr>
              <w:t>5</w:t>
            </w:r>
          </w:p>
        </w:tc>
        <w:tc>
          <w:tcPr>
            <w:tcW w:w="2904" w:type="dxa"/>
            <w:vAlign w:val="center"/>
          </w:tcPr>
          <w:p w14:paraId="49F706CB">
            <w:pPr>
              <w:tabs>
                <w:tab w:val="left" w:pos="3261"/>
                <w:tab w:val="left" w:pos="4678"/>
                <w:tab w:val="center" w:pos="5529"/>
              </w:tabs>
              <w:spacing w:before="120" w:after="120" w:line="312" w:lineRule="auto"/>
              <w:ind w:right="-143"/>
              <w:rPr>
                <w:szCs w:val="26"/>
              </w:rPr>
            </w:pPr>
            <w:r>
              <w:rPr>
                <w:szCs w:val="26"/>
              </w:rPr>
              <w:t>Lê Tấn Được</w:t>
            </w:r>
          </w:p>
        </w:tc>
        <w:tc>
          <w:tcPr>
            <w:tcW w:w="1701" w:type="dxa"/>
            <w:vAlign w:val="center"/>
          </w:tcPr>
          <w:p w14:paraId="24CC8964">
            <w:pPr>
              <w:tabs>
                <w:tab w:val="left" w:pos="3261"/>
                <w:tab w:val="left" w:pos="4678"/>
                <w:tab w:val="center" w:pos="5529"/>
              </w:tabs>
              <w:spacing w:before="120" w:after="120" w:line="312" w:lineRule="auto"/>
              <w:ind w:right="-143"/>
              <w:rPr>
                <w:szCs w:val="26"/>
                <w:lang w:val="vi-VN"/>
              </w:rPr>
            </w:pPr>
            <w:r>
              <w:rPr>
                <w:szCs w:val="26"/>
              </w:rPr>
              <w:t>DH52004750</w:t>
            </w:r>
          </w:p>
        </w:tc>
        <w:tc>
          <w:tcPr>
            <w:tcW w:w="2835" w:type="dxa"/>
            <w:vAlign w:val="center"/>
          </w:tcPr>
          <w:p w14:paraId="55BF8D87">
            <w:pPr>
              <w:tabs>
                <w:tab w:val="left" w:pos="3261"/>
                <w:tab w:val="left" w:pos="4678"/>
                <w:tab w:val="center" w:pos="5529"/>
              </w:tabs>
              <w:spacing w:before="120" w:after="120" w:line="312" w:lineRule="auto"/>
              <w:ind w:right="-143"/>
              <w:rPr>
                <w:szCs w:val="26"/>
              </w:rPr>
            </w:pPr>
            <w:r>
              <w:rPr>
                <w:szCs w:val="26"/>
                <w:lang w:val="vi-VN"/>
              </w:rPr>
              <w:t>Backend:</w:t>
            </w:r>
            <w:r>
              <w:rPr>
                <w:szCs w:val="26"/>
              </w:rPr>
              <w:t xml:space="preserve"> Sinh viên</w:t>
            </w:r>
          </w:p>
        </w:tc>
        <w:tc>
          <w:tcPr>
            <w:tcW w:w="1100" w:type="dxa"/>
            <w:vAlign w:val="center"/>
          </w:tcPr>
          <w:p w14:paraId="30A569D5">
            <w:pPr>
              <w:tabs>
                <w:tab w:val="left" w:pos="3261"/>
                <w:tab w:val="left" w:pos="4678"/>
                <w:tab w:val="center" w:pos="5529"/>
              </w:tabs>
              <w:spacing w:before="120" w:after="120" w:line="312" w:lineRule="auto"/>
              <w:ind w:right="-143"/>
              <w:jc w:val="center"/>
              <w:rPr>
                <w:szCs w:val="26"/>
                <w:lang w:val="vi-VN"/>
              </w:rPr>
            </w:pPr>
            <w:r>
              <w:rPr>
                <w:szCs w:val="26"/>
                <w:lang w:val="vi-VN"/>
              </w:rPr>
              <w:t>20</w:t>
            </w:r>
          </w:p>
        </w:tc>
      </w:tr>
    </w:tbl>
    <w:p w14:paraId="4454D689">
      <w:pPr>
        <w:tabs>
          <w:tab w:val="left" w:pos="3261"/>
          <w:tab w:val="left" w:pos="4678"/>
          <w:tab w:val="center" w:pos="5529"/>
        </w:tabs>
        <w:spacing w:before="120" w:after="120" w:line="312" w:lineRule="auto"/>
        <w:ind w:right="-143"/>
        <w:rPr>
          <w:szCs w:val="26"/>
          <w:lang w:val="vi-VN"/>
        </w:rPr>
        <w:sectPr>
          <w:headerReference r:id="rId8" w:type="default"/>
          <w:pgSz w:w="11907" w:h="16840"/>
          <w:pgMar w:top="1134" w:right="1134" w:bottom="1134" w:left="1701" w:header="1134" w:footer="1134" w:gutter="0"/>
          <w:pgNumType w:start="1"/>
          <w:cols w:space="720" w:num="1"/>
          <w:titlePg/>
          <w:docGrid w:linePitch="326" w:charSpace="0"/>
        </w:sectPr>
      </w:pPr>
    </w:p>
    <w:p w14:paraId="05B72CA6">
      <w:pPr>
        <w:spacing w:before="120" w:after="120" w:line="276" w:lineRule="auto"/>
        <w:rPr>
          <w:szCs w:val="26"/>
          <w:lang w:val="vi-VN"/>
        </w:rPr>
      </w:pPr>
      <w:r>
        <w:rPr>
          <w:szCs w:val="26"/>
          <w:lang w:val="vi-VN"/>
        </w:rPr>
        <w:t>ĐỊA CHỈ WEBSITE &amp; GITHUB</w:t>
      </w:r>
    </w:p>
    <w:p w14:paraId="5F389ED7">
      <w:pPr>
        <w:numPr>
          <w:ilvl w:val="0"/>
          <w:numId w:val="11"/>
        </w:numPr>
        <w:spacing w:before="120" w:after="120" w:line="276" w:lineRule="auto"/>
        <w:rPr>
          <w:szCs w:val="26"/>
          <w:lang w:val="vi-VN"/>
        </w:rPr>
      </w:pPr>
      <w:r>
        <w:rPr>
          <w:szCs w:val="26"/>
          <w:lang w:val="vi-VN"/>
        </w:rPr>
        <w:t>Github frontend</w:t>
      </w:r>
      <w:r>
        <w:rPr>
          <w:szCs w:val="26"/>
        </w:rPr>
        <w:t xml:space="preserve"> Sinh viên</w:t>
      </w:r>
      <w:r>
        <w:rPr>
          <w:szCs w:val="26"/>
          <w:lang w:val="vi-VN"/>
        </w:rPr>
        <w:t xml:space="preserve">: </w:t>
      </w:r>
      <w:r>
        <w:fldChar w:fldCharType="begin"/>
      </w:r>
      <w:r>
        <w:instrText xml:space="preserve"> HYPERLINK "https://github.com/qui13082004a-afk/TTTN_FE.git" </w:instrText>
      </w:r>
      <w:r>
        <w:fldChar w:fldCharType="separate"/>
      </w:r>
      <w:r>
        <w:rPr>
          <w:rStyle w:val="27"/>
          <w:szCs w:val="26"/>
          <w:lang w:val="vi-VN"/>
        </w:rPr>
        <w:t>https://github.com/qui13082004a-afk/TTTN_FE.git</w:t>
      </w:r>
      <w:r>
        <w:rPr>
          <w:rStyle w:val="27"/>
          <w:szCs w:val="26"/>
          <w:lang w:val="vi-VN"/>
        </w:rPr>
        <w:fldChar w:fldCharType="end"/>
      </w:r>
    </w:p>
    <w:p w14:paraId="1A328356">
      <w:pPr>
        <w:numPr>
          <w:ilvl w:val="0"/>
          <w:numId w:val="11"/>
        </w:numPr>
        <w:spacing w:before="120" w:after="120" w:line="276" w:lineRule="auto"/>
        <w:rPr>
          <w:szCs w:val="26"/>
          <w:lang w:val="vi-VN"/>
        </w:rPr>
      </w:pPr>
      <w:r>
        <w:rPr>
          <w:szCs w:val="26"/>
          <w:lang w:val="vi-VN"/>
        </w:rPr>
        <w:t xml:space="preserve">Github frontend </w:t>
      </w:r>
      <w:r>
        <w:rPr>
          <w:szCs w:val="26"/>
        </w:rPr>
        <w:t>Giảng</w:t>
      </w:r>
      <w:r>
        <w:rPr>
          <w:szCs w:val="26"/>
          <w:lang w:val="vi-VN"/>
        </w:rPr>
        <w:t xml:space="preserve"> viê</w:t>
      </w:r>
      <w:r>
        <w:rPr>
          <w:szCs w:val="26"/>
        </w:rPr>
        <w:t xml:space="preserve">n: </w:t>
      </w:r>
    </w:p>
    <w:p w14:paraId="1EE53CEE">
      <w:pPr>
        <w:spacing w:before="120" w:after="120" w:line="276" w:lineRule="auto"/>
        <w:ind w:left="360"/>
        <w:rPr>
          <w:szCs w:val="26"/>
          <w:lang w:val="vi-VN"/>
        </w:rPr>
      </w:pPr>
      <w:r>
        <w:fldChar w:fldCharType="begin"/>
      </w:r>
      <w:r>
        <w:instrText xml:space="preserve"> HYPERLINK "https://github.com/qui13082004a-afk/TTTN_FE_Lecturer.git" </w:instrText>
      </w:r>
      <w:r>
        <w:fldChar w:fldCharType="separate"/>
      </w:r>
      <w:r>
        <w:rPr>
          <w:rStyle w:val="27"/>
          <w:szCs w:val="26"/>
          <w:lang w:val="vi-VN"/>
        </w:rPr>
        <w:t>https://github.com/qui13082004a-afk/TTTN_FE_Lecturer.git</w:t>
      </w:r>
      <w:r>
        <w:rPr>
          <w:rStyle w:val="27"/>
          <w:szCs w:val="26"/>
          <w:lang w:val="vi-VN"/>
        </w:rPr>
        <w:fldChar w:fldCharType="end"/>
      </w:r>
    </w:p>
    <w:p w14:paraId="5B5F4343">
      <w:pPr>
        <w:numPr>
          <w:ilvl w:val="0"/>
          <w:numId w:val="11"/>
        </w:numPr>
        <w:spacing w:before="120" w:after="120" w:line="276" w:lineRule="auto"/>
        <w:rPr>
          <w:szCs w:val="26"/>
          <w:lang w:val="vi-VN"/>
        </w:rPr>
      </w:pPr>
      <w:r>
        <w:rPr>
          <w:szCs w:val="26"/>
          <w:lang w:val="vi-VN"/>
        </w:rPr>
        <w:t>Github backend:</w:t>
      </w:r>
      <w:r>
        <w:rPr>
          <w:szCs w:val="26"/>
        </w:rPr>
        <w:t xml:space="preserve"> </w:t>
      </w:r>
      <w:r>
        <w:rPr>
          <w:szCs w:val="26"/>
          <w:lang w:val="vi-VN"/>
        </w:rPr>
        <w:t xml:space="preserve"> </w:t>
      </w:r>
      <w:r>
        <w:fldChar w:fldCharType="begin"/>
      </w:r>
      <w:r>
        <w:instrText xml:space="preserve"> HYPERLINK "https://github.com/qui13082004a-afk/TTTN_BE.git" </w:instrText>
      </w:r>
      <w:r>
        <w:fldChar w:fldCharType="separate"/>
      </w:r>
      <w:r>
        <w:rPr>
          <w:rStyle w:val="27"/>
          <w:szCs w:val="26"/>
          <w:lang w:val="vi-VN"/>
        </w:rPr>
        <w:t>https://github.com/qui13082004a-afk/TTTN_BE.git</w:t>
      </w:r>
      <w:r>
        <w:rPr>
          <w:rStyle w:val="27"/>
          <w:szCs w:val="26"/>
          <w:lang w:val="vi-VN"/>
        </w:rPr>
        <w:fldChar w:fldCharType="end"/>
      </w:r>
    </w:p>
    <w:p w14:paraId="70A44225">
      <w:pPr>
        <w:numPr>
          <w:ilvl w:val="0"/>
          <w:numId w:val="11"/>
        </w:numPr>
        <w:spacing w:before="120" w:after="120" w:line="276" w:lineRule="auto"/>
        <w:rPr>
          <w:szCs w:val="26"/>
          <w:lang w:val="vi-VN"/>
        </w:rPr>
      </w:pPr>
      <w:r>
        <w:rPr>
          <w:szCs w:val="26"/>
          <w:lang w:val="vi-VN"/>
        </w:rPr>
        <w:t xml:space="preserve">Website backend: </w:t>
      </w:r>
      <w:r>
        <w:fldChar w:fldCharType="begin"/>
      </w:r>
      <w:r>
        <w:instrText xml:space="preserve"> HYPERLINK "https://tttn-be-yhdg.onrender.com/" </w:instrText>
      </w:r>
      <w:r>
        <w:fldChar w:fldCharType="separate"/>
      </w:r>
      <w:r>
        <w:rPr>
          <w:rStyle w:val="27"/>
          <w:szCs w:val="26"/>
          <w:lang w:val="vi-VN"/>
        </w:rPr>
        <w:t>https://tttn-be-yhdg.onrender.com/</w:t>
      </w:r>
      <w:r>
        <w:rPr>
          <w:rStyle w:val="27"/>
          <w:szCs w:val="26"/>
          <w:lang w:val="vi-VN"/>
        </w:rPr>
        <w:fldChar w:fldCharType="end"/>
      </w:r>
    </w:p>
    <w:p w14:paraId="688A795A">
      <w:pPr>
        <w:spacing w:before="120" w:after="120"/>
        <w:rPr>
          <w:szCs w:val="26"/>
          <w:lang w:val="vi-VN"/>
        </w:rPr>
      </w:pPr>
    </w:p>
    <w:p w14:paraId="235E71E6">
      <w:pPr>
        <w:spacing w:before="120" w:after="120"/>
        <w:rPr>
          <w:szCs w:val="26"/>
          <w:lang w:val="vi-VN"/>
        </w:rPr>
      </w:pPr>
      <w:r>
        <w:rPr>
          <w:szCs w:val="26"/>
          <w:lang w:val="vi-VN"/>
        </w:rPr>
        <w:br w:type="page"/>
      </w:r>
    </w:p>
    <w:p w14:paraId="79445639">
      <w:pPr>
        <w:spacing w:before="120" w:after="120"/>
        <w:jc w:val="center"/>
        <w:rPr>
          <w:szCs w:val="26"/>
          <w:lang w:val="vi-VN"/>
        </w:rPr>
      </w:pPr>
      <w:r>
        <w:rPr>
          <w:b/>
          <w:bCs/>
          <w:sz w:val="36"/>
          <w:szCs w:val="36"/>
        </w:rPr>
        <w:t>Mục Lục</w:t>
      </w:r>
      <w:r>
        <w:rPr>
          <w:szCs w:val="26"/>
          <w:lang w:val="vi-VN"/>
        </w:rPr>
        <w:br w:type="textWrapping"/>
      </w:r>
    </w:p>
    <w:p w14:paraId="4DACC876">
      <w:pPr>
        <w:pStyle w:val="41"/>
        <w:tabs>
          <w:tab w:val="right" w:leader="dot" w:pos="9068"/>
          <w:tab w:val="clear" w:pos="8778"/>
        </w:tabs>
      </w:pPr>
      <w:r>
        <w:fldChar w:fldCharType="begin"/>
      </w:r>
      <w:r>
        <w:instrText xml:space="preserve">TOC \o "1-3" \h \u </w:instrText>
      </w:r>
      <w:r>
        <w:fldChar w:fldCharType="separate"/>
      </w:r>
      <w:r>
        <w:fldChar w:fldCharType="begin"/>
      </w:r>
      <w:r>
        <w:instrText xml:space="preserve"> HYPERLINK \l "_Toc30001" </w:instrText>
      </w:r>
      <w:r>
        <w:fldChar w:fldCharType="separate"/>
      </w:r>
      <w:r>
        <w:rPr>
          <w:szCs w:val="24"/>
          <w:lang w:val="vi-VN"/>
        </w:rPr>
        <w:t xml:space="preserve">Chương 1. </w:t>
      </w:r>
      <w:r>
        <w:rPr>
          <w:lang w:val="vi-VN"/>
        </w:rPr>
        <w:t>GIỚI THIỆU ĐỀ TÀI</w:t>
      </w:r>
      <w:r>
        <w:tab/>
      </w:r>
      <w:r>
        <w:fldChar w:fldCharType="begin"/>
      </w:r>
      <w:r>
        <w:instrText xml:space="preserve"> PAGEREF _Toc30001 \h </w:instrText>
      </w:r>
      <w:r>
        <w:fldChar w:fldCharType="separate"/>
      </w:r>
      <w:r>
        <w:t>1</w:t>
      </w:r>
      <w:r>
        <w:fldChar w:fldCharType="end"/>
      </w:r>
      <w:r>
        <w:fldChar w:fldCharType="end"/>
      </w:r>
    </w:p>
    <w:p w14:paraId="7893252A">
      <w:pPr>
        <w:pStyle w:val="42"/>
        <w:tabs>
          <w:tab w:val="right" w:leader="dot" w:pos="9068"/>
          <w:tab w:val="clear" w:pos="8778"/>
        </w:tabs>
      </w:pPr>
      <w:r>
        <w:fldChar w:fldCharType="begin"/>
      </w:r>
      <w:r>
        <w:instrText xml:space="preserve"> HYPERLINK \l "_Toc31444" </w:instrText>
      </w:r>
      <w:r>
        <w:fldChar w:fldCharType="separate"/>
      </w:r>
      <w:r>
        <w:rPr>
          <w:i w:val="0"/>
          <w:szCs w:val="30"/>
          <w:lang w:val="vi-VN"/>
        </w:rPr>
        <w:t xml:space="preserve">1.1 </w:t>
      </w:r>
      <w:r>
        <w:rPr>
          <w:szCs w:val="30"/>
          <w:lang w:val="vi-VN"/>
        </w:rPr>
        <w:t>GIỚI THIỆU CHUNG</w:t>
      </w:r>
      <w:r>
        <w:tab/>
      </w:r>
      <w:r>
        <w:fldChar w:fldCharType="begin"/>
      </w:r>
      <w:r>
        <w:instrText xml:space="preserve"> PAGEREF _Toc31444 \h </w:instrText>
      </w:r>
      <w:r>
        <w:fldChar w:fldCharType="separate"/>
      </w:r>
      <w:r>
        <w:t>1</w:t>
      </w:r>
      <w:r>
        <w:fldChar w:fldCharType="end"/>
      </w:r>
      <w:r>
        <w:fldChar w:fldCharType="end"/>
      </w:r>
    </w:p>
    <w:p w14:paraId="4005B558">
      <w:pPr>
        <w:pStyle w:val="42"/>
        <w:tabs>
          <w:tab w:val="right" w:leader="dot" w:pos="9068"/>
          <w:tab w:val="clear" w:pos="8778"/>
        </w:tabs>
      </w:pPr>
      <w:r>
        <w:fldChar w:fldCharType="begin"/>
      </w:r>
      <w:r>
        <w:instrText xml:space="preserve"> HYPERLINK \l "_Toc20762" </w:instrText>
      </w:r>
      <w:r>
        <w:fldChar w:fldCharType="separate"/>
      </w:r>
      <w:r>
        <w:rPr>
          <w:i w:val="0"/>
          <w:szCs w:val="30"/>
          <w:lang w:val="vi-VN"/>
        </w:rPr>
        <w:t xml:space="preserve">1.2 </w:t>
      </w:r>
      <w:r>
        <w:rPr>
          <w:szCs w:val="30"/>
          <w:lang w:val="vi-VN"/>
        </w:rPr>
        <w:t>CHỨC NĂNG CHÍNH</w:t>
      </w:r>
      <w:r>
        <w:tab/>
      </w:r>
      <w:r>
        <w:fldChar w:fldCharType="begin"/>
      </w:r>
      <w:r>
        <w:instrText xml:space="preserve"> PAGEREF _Toc20762 \h </w:instrText>
      </w:r>
      <w:r>
        <w:fldChar w:fldCharType="separate"/>
      </w:r>
      <w:r>
        <w:t>1</w:t>
      </w:r>
      <w:r>
        <w:fldChar w:fldCharType="end"/>
      </w:r>
      <w:r>
        <w:fldChar w:fldCharType="end"/>
      </w:r>
    </w:p>
    <w:p w14:paraId="360AB8D3">
      <w:pPr>
        <w:pStyle w:val="42"/>
        <w:tabs>
          <w:tab w:val="right" w:leader="dot" w:pos="9068"/>
          <w:tab w:val="clear" w:pos="8778"/>
        </w:tabs>
      </w:pPr>
      <w:r>
        <w:fldChar w:fldCharType="begin"/>
      </w:r>
      <w:r>
        <w:instrText xml:space="preserve"> HYPERLINK \l "_Toc15339" </w:instrText>
      </w:r>
      <w:r>
        <w:fldChar w:fldCharType="separate"/>
      </w:r>
      <w:r>
        <w:rPr>
          <w:i w:val="0"/>
          <w:szCs w:val="30"/>
          <w:lang w:val="vi-VN"/>
        </w:rPr>
        <w:t xml:space="preserve">1.3 </w:t>
      </w:r>
      <w:r>
        <w:rPr>
          <w:szCs w:val="30"/>
          <w:lang w:val="vi-VN"/>
        </w:rPr>
        <w:t>CÔNG NGHỆ</w:t>
      </w:r>
      <w:r>
        <w:tab/>
      </w:r>
      <w:r>
        <w:fldChar w:fldCharType="begin"/>
      </w:r>
      <w:r>
        <w:instrText xml:space="preserve"> PAGEREF _Toc15339 \h </w:instrText>
      </w:r>
      <w:r>
        <w:fldChar w:fldCharType="separate"/>
      </w:r>
      <w:r>
        <w:t>1</w:t>
      </w:r>
      <w:r>
        <w:fldChar w:fldCharType="end"/>
      </w:r>
      <w:r>
        <w:fldChar w:fldCharType="end"/>
      </w:r>
    </w:p>
    <w:p w14:paraId="546157E9">
      <w:pPr>
        <w:pStyle w:val="43"/>
        <w:tabs>
          <w:tab w:val="right" w:leader="dot" w:pos="9068"/>
        </w:tabs>
        <w:spacing w:after="120"/>
      </w:pPr>
      <w:r>
        <w:fldChar w:fldCharType="begin"/>
      </w:r>
      <w:r>
        <w:instrText xml:space="preserve"> HYPERLINK \l "_Toc2303" </w:instrText>
      </w:r>
      <w:r>
        <w:fldChar w:fldCharType="separate"/>
      </w:r>
      <w:r>
        <w:rPr>
          <w:bCs/>
        </w:rPr>
        <w:t xml:space="preserve">1.3.1 </w:t>
      </w:r>
      <w:r>
        <w:t>Framework</w:t>
      </w:r>
      <w:r>
        <w:tab/>
      </w:r>
      <w:r>
        <w:fldChar w:fldCharType="begin"/>
      </w:r>
      <w:r>
        <w:instrText xml:space="preserve"> PAGEREF _Toc2303 \h </w:instrText>
      </w:r>
      <w:r>
        <w:fldChar w:fldCharType="separate"/>
      </w:r>
      <w:r>
        <w:t>1</w:t>
      </w:r>
      <w:r>
        <w:fldChar w:fldCharType="end"/>
      </w:r>
      <w:r>
        <w:fldChar w:fldCharType="end"/>
      </w:r>
    </w:p>
    <w:p w14:paraId="357656A5">
      <w:pPr>
        <w:pStyle w:val="43"/>
        <w:tabs>
          <w:tab w:val="right" w:leader="dot" w:pos="9068"/>
        </w:tabs>
        <w:spacing w:after="120"/>
      </w:pPr>
      <w:r>
        <w:fldChar w:fldCharType="begin"/>
      </w:r>
      <w:r>
        <w:instrText xml:space="preserve"> HYPERLINK \l "_Toc13788" </w:instrText>
      </w:r>
      <w:r>
        <w:fldChar w:fldCharType="separate"/>
      </w:r>
      <w:r>
        <w:rPr>
          <w:bCs/>
        </w:rPr>
        <w:t xml:space="preserve">1.3.2 </w:t>
      </w:r>
      <w:r>
        <w:t>Frontend</w:t>
      </w:r>
      <w:r>
        <w:tab/>
      </w:r>
      <w:r>
        <w:fldChar w:fldCharType="begin"/>
      </w:r>
      <w:r>
        <w:instrText xml:space="preserve"> PAGEREF _Toc13788 \h </w:instrText>
      </w:r>
      <w:r>
        <w:fldChar w:fldCharType="separate"/>
      </w:r>
      <w:r>
        <w:t>2</w:t>
      </w:r>
      <w:r>
        <w:fldChar w:fldCharType="end"/>
      </w:r>
      <w:r>
        <w:fldChar w:fldCharType="end"/>
      </w:r>
    </w:p>
    <w:p w14:paraId="17E6B8FB">
      <w:pPr>
        <w:pStyle w:val="43"/>
        <w:tabs>
          <w:tab w:val="right" w:leader="dot" w:pos="9068"/>
        </w:tabs>
        <w:spacing w:after="120"/>
      </w:pPr>
      <w:r>
        <w:fldChar w:fldCharType="begin"/>
      </w:r>
      <w:r>
        <w:instrText xml:space="preserve"> HYPERLINK \l "_Toc31977" </w:instrText>
      </w:r>
      <w:r>
        <w:fldChar w:fldCharType="separate"/>
      </w:r>
      <w:r>
        <w:rPr>
          <w:bCs/>
        </w:rPr>
        <w:t xml:space="preserve">1.3.3 </w:t>
      </w:r>
      <w:r>
        <w:t>Backend</w:t>
      </w:r>
      <w:r>
        <w:tab/>
      </w:r>
      <w:r>
        <w:fldChar w:fldCharType="begin"/>
      </w:r>
      <w:r>
        <w:instrText xml:space="preserve"> PAGEREF _Toc31977 \h </w:instrText>
      </w:r>
      <w:r>
        <w:fldChar w:fldCharType="separate"/>
      </w:r>
      <w:r>
        <w:t>2</w:t>
      </w:r>
      <w:r>
        <w:fldChar w:fldCharType="end"/>
      </w:r>
      <w:r>
        <w:fldChar w:fldCharType="end"/>
      </w:r>
    </w:p>
    <w:p w14:paraId="09534223">
      <w:pPr>
        <w:pStyle w:val="43"/>
        <w:tabs>
          <w:tab w:val="right" w:leader="dot" w:pos="9068"/>
        </w:tabs>
        <w:spacing w:after="120"/>
      </w:pPr>
      <w:r>
        <w:fldChar w:fldCharType="begin"/>
      </w:r>
      <w:r>
        <w:instrText xml:space="preserve"> HYPERLINK \l "_Toc24841" </w:instrText>
      </w:r>
      <w:r>
        <w:fldChar w:fldCharType="separate"/>
      </w:r>
      <w:r>
        <w:rPr>
          <w:bCs/>
        </w:rPr>
        <w:t xml:space="preserve">1.3.4 </w:t>
      </w:r>
      <w:r>
        <w:t>Database</w:t>
      </w:r>
      <w:r>
        <w:tab/>
      </w:r>
      <w:r>
        <w:fldChar w:fldCharType="begin"/>
      </w:r>
      <w:r>
        <w:instrText xml:space="preserve"> PAGEREF _Toc24841 \h </w:instrText>
      </w:r>
      <w:r>
        <w:fldChar w:fldCharType="separate"/>
      </w:r>
      <w:r>
        <w:t>3</w:t>
      </w:r>
      <w:r>
        <w:fldChar w:fldCharType="end"/>
      </w:r>
      <w:r>
        <w:fldChar w:fldCharType="end"/>
      </w:r>
    </w:p>
    <w:p w14:paraId="5A1D0118">
      <w:pPr>
        <w:pStyle w:val="42"/>
        <w:tabs>
          <w:tab w:val="right" w:leader="dot" w:pos="9068"/>
          <w:tab w:val="clear" w:pos="8778"/>
        </w:tabs>
      </w:pPr>
      <w:r>
        <w:fldChar w:fldCharType="begin"/>
      </w:r>
      <w:r>
        <w:instrText xml:space="preserve"> HYPERLINK \l "_Toc25153" </w:instrText>
      </w:r>
      <w:r>
        <w:fldChar w:fldCharType="separate"/>
      </w:r>
      <w:r>
        <w:rPr>
          <w:i w:val="0"/>
          <w:szCs w:val="30"/>
          <w:lang w:val="vi-VN"/>
        </w:rPr>
        <w:t xml:space="preserve">1.4 </w:t>
      </w:r>
      <w:r>
        <w:rPr>
          <w:szCs w:val="30"/>
          <w:lang w:val="vi-VN"/>
        </w:rPr>
        <w:t>TRIỂN KHAI HỆ THỐNG</w:t>
      </w:r>
      <w:r>
        <w:tab/>
      </w:r>
      <w:r>
        <w:fldChar w:fldCharType="begin"/>
      </w:r>
      <w:r>
        <w:instrText xml:space="preserve"> PAGEREF _Toc25153 \h </w:instrText>
      </w:r>
      <w:r>
        <w:fldChar w:fldCharType="separate"/>
      </w:r>
      <w:r>
        <w:t>3</w:t>
      </w:r>
      <w:r>
        <w:fldChar w:fldCharType="end"/>
      </w:r>
      <w:r>
        <w:fldChar w:fldCharType="end"/>
      </w:r>
    </w:p>
    <w:p w14:paraId="25BFE165">
      <w:pPr>
        <w:pStyle w:val="41"/>
        <w:tabs>
          <w:tab w:val="right" w:leader="dot" w:pos="9068"/>
          <w:tab w:val="clear" w:pos="8778"/>
        </w:tabs>
      </w:pPr>
      <w:r>
        <w:fldChar w:fldCharType="begin"/>
      </w:r>
      <w:r>
        <w:instrText xml:space="preserve"> HYPERLINK \l "_Toc2429" </w:instrText>
      </w:r>
      <w:r>
        <w:fldChar w:fldCharType="separate"/>
      </w:r>
      <w:r>
        <w:rPr>
          <w:szCs w:val="24"/>
          <w:lang w:val="vi-VN"/>
        </w:rPr>
        <w:t xml:space="preserve">Chương 2. </w:t>
      </w:r>
      <w:r>
        <w:t>Chức năng &amp; Bảng thiết kế hệ thống</w:t>
      </w:r>
      <w:r>
        <w:tab/>
      </w:r>
      <w:r>
        <w:fldChar w:fldCharType="begin"/>
      </w:r>
      <w:r>
        <w:instrText xml:space="preserve"> PAGEREF _Toc2429 \h </w:instrText>
      </w:r>
      <w:r>
        <w:fldChar w:fldCharType="separate"/>
      </w:r>
      <w:r>
        <w:t>5</w:t>
      </w:r>
      <w:r>
        <w:fldChar w:fldCharType="end"/>
      </w:r>
      <w:r>
        <w:fldChar w:fldCharType="end"/>
      </w:r>
    </w:p>
    <w:p w14:paraId="4D3693D7">
      <w:pPr>
        <w:pStyle w:val="42"/>
        <w:tabs>
          <w:tab w:val="right" w:leader="dot" w:pos="9068"/>
          <w:tab w:val="clear" w:pos="8778"/>
        </w:tabs>
      </w:pPr>
      <w:r>
        <w:fldChar w:fldCharType="begin"/>
      </w:r>
      <w:r>
        <w:instrText xml:space="preserve"> HYPERLINK \l "_Toc14347" </w:instrText>
      </w:r>
      <w:r>
        <w:fldChar w:fldCharType="separate"/>
      </w:r>
      <w:r>
        <w:rPr>
          <w:i w:val="0"/>
          <w:szCs w:val="30"/>
        </w:rPr>
        <w:t xml:space="preserve">2.1 </w:t>
      </w:r>
      <w:r>
        <w:rPr>
          <w:szCs w:val="30"/>
        </w:rPr>
        <w:t>Chức năng hệ thống</w:t>
      </w:r>
      <w:r>
        <w:tab/>
      </w:r>
      <w:r>
        <w:fldChar w:fldCharType="begin"/>
      </w:r>
      <w:r>
        <w:instrText xml:space="preserve"> PAGEREF _Toc14347 \h </w:instrText>
      </w:r>
      <w:r>
        <w:fldChar w:fldCharType="separate"/>
      </w:r>
      <w:r>
        <w:t>5</w:t>
      </w:r>
      <w:r>
        <w:fldChar w:fldCharType="end"/>
      </w:r>
      <w:r>
        <w:fldChar w:fldCharType="end"/>
      </w:r>
    </w:p>
    <w:p w14:paraId="41D28921">
      <w:pPr>
        <w:pStyle w:val="42"/>
        <w:tabs>
          <w:tab w:val="right" w:leader="dot" w:pos="9068"/>
          <w:tab w:val="clear" w:pos="8778"/>
        </w:tabs>
      </w:pPr>
      <w:r>
        <w:fldChar w:fldCharType="begin"/>
      </w:r>
      <w:r>
        <w:instrText xml:space="preserve"> HYPERLINK \l "_Toc4298" </w:instrText>
      </w:r>
      <w:r>
        <w:fldChar w:fldCharType="separate"/>
      </w:r>
      <w:r>
        <w:rPr>
          <w:i w:val="0"/>
          <w:szCs w:val="30"/>
        </w:rPr>
        <w:t xml:space="preserve">2.2 </w:t>
      </w:r>
      <w:r>
        <w:t>Thiết kế giao diện người dung:</w:t>
      </w:r>
      <w:r>
        <w:tab/>
      </w:r>
      <w:r>
        <w:fldChar w:fldCharType="begin"/>
      </w:r>
      <w:r>
        <w:instrText xml:space="preserve"> PAGEREF _Toc4298 \h </w:instrText>
      </w:r>
      <w:r>
        <w:fldChar w:fldCharType="separate"/>
      </w:r>
      <w:r>
        <w:t>9</w:t>
      </w:r>
      <w:r>
        <w:fldChar w:fldCharType="end"/>
      </w:r>
      <w:r>
        <w:fldChar w:fldCharType="end"/>
      </w:r>
    </w:p>
    <w:p w14:paraId="44E391A7">
      <w:pPr>
        <w:pStyle w:val="41"/>
        <w:tabs>
          <w:tab w:val="right" w:leader="dot" w:pos="9068"/>
          <w:tab w:val="clear" w:pos="8778"/>
        </w:tabs>
      </w:pPr>
      <w:r>
        <w:fldChar w:fldCharType="begin"/>
      </w:r>
      <w:r>
        <w:instrText xml:space="preserve"> HYPERLINK \l "_Toc9669" </w:instrText>
      </w:r>
      <w:r>
        <w:fldChar w:fldCharType="separate"/>
      </w:r>
      <w:r>
        <w:rPr>
          <w:szCs w:val="24"/>
        </w:rPr>
        <w:t xml:space="preserve">Chương 3. </w:t>
      </w:r>
      <w:r>
        <w:t>Cơ</w:t>
      </w:r>
      <w:r>
        <w:rPr>
          <w:lang w:val="vi-VN"/>
        </w:rPr>
        <w:t xml:space="preserve"> Sở Dữ Liệu</w:t>
      </w:r>
      <w:r>
        <w:tab/>
      </w:r>
      <w:r>
        <w:fldChar w:fldCharType="begin"/>
      </w:r>
      <w:r>
        <w:instrText xml:space="preserve"> PAGEREF _Toc9669 \h </w:instrText>
      </w:r>
      <w:r>
        <w:fldChar w:fldCharType="separate"/>
      </w:r>
      <w:r>
        <w:t>18</w:t>
      </w:r>
      <w:r>
        <w:fldChar w:fldCharType="end"/>
      </w:r>
      <w:r>
        <w:fldChar w:fldCharType="end"/>
      </w:r>
    </w:p>
    <w:p w14:paraId="69578543">
      <w:pPr>
        <w:pStyle w:val="42"/>
        <w:tabs>
          <w:tab w:val="right" w:leader="dot" w:pos="9068"/>
          <w:tab w:val="clear" w:pos="8778"/>
        </w:tabs>
      </w:pPr>
      <w:r>
        <w:fldChar w:fldCharType="begin"/>
      </w:r>
      <w:r>
        <w:instrText xml:space="preserve"> HYPERLINK \l "_Toc25567" </w:instrText>
      </w:r>
      <w:r>
        <w:fldChar w:fldCharType="separate"/>
      </w:r>
      <w:r>
        <w:rPr>
          <w:i w:val="0"/>
          <w:szCs w:val="30"/>
          <w:lang w:val="vi-VN"/>
        </w:rPr>
        <w:t xml:space="preserve">3.1 </w:t>
      </w:r>
      <w:r>
        <w:rPr>
          <w:szCs w:val="30"/>
          <w:lang w:val="vi-VN"/>
        </w:rPr>
        <w:t>ERD</w:t>
      </w:r>
      <w:r>
        <w:tab/>
      </w:r>
      <w:r>
        <w:fldChar w:fldCharType="begin"/>
      </w:r>
      <w:r>
        <w:instrText xml:space="preserve"> PAGEREF _Toc25567 \h </w:instrText>
      </w:r>
      <w:r>
        <w:fldChar w:fldCharType="separate"/>
      </w:r>
      <w:r>
        <w:t>18</w:t>
      </w:r>
      <w:r>
        <w:fldChar w:fldCharType="end"/>
      </w:r>
      <w:r>
        <w:fldChar w:fldCharType="end"/>
      </w:r>
    </w:p>
    <w:p w14:paraId="5DA0541F">
      <w:pPr>
        <w:pStyle w:val="42"/>
        <w:tabs>
          <w:tab w:val="right" w:leader="dot" w:pos="9068"/>
          <w:tab w:val="clear" w:pos="8778"/>
        </w:tabs>
      </w:pPr>
      <w:r>
        <w:fldChar w:fldCharType="begin"/>
      </w:r>
      <w:r>
        <w:instrText xml:space="preserve"> HYPERLINK \l "_Toc25182" </w:instrText>
      </w:r>
      <w:r>
        <w:fldChar w:fldCharType="separate"/>
      </w:r>
      <w:r>
        <w:rPr>
          <w:i w:val="0"/>
          <w:szCs w:val="30"/>
          <w:lang w:val="vi-VN"/>
        </w:rPr>
        <w:t xml:space="preserve">3.2 </w:t>
      </w:r>
      <w:r>
        <w:rPr>
          <w:szCs w:val="30"/>
          <w:lang w:val="vi-VN"/>
        </w:rPr>
        <w:t>CƠ SỞ DỮ LIỆU</w:t>
      </w:r>
      <w:r>
        <w:tab/>
      </w:r>
      <w:r>
        <w:fldChar w:fldCharType="begin"/>
      </w:r>
      <w:r>
        <w:instrText xml:space="preserve"> PAGEREF _Toc25182 \h </w:instrText>
      </w:r>
      <w:r>
        <w:fldChar w:fldCharType="separate"/>
      </w:r>
      <w:r>
        <w:t>19</w:t>
      </w:r>
      <w:r>
        <w:fldChar w:fldCharType="end"/>
      </w:r>
      <w:r>
        <w:fldChar w:fldCharType="end"/>
      </w:r>
    </w:p>
    <w:p w14:paraId="6AC821F8">
      <w:pPr>
        <w:pStyle w:val="43"/>
        <w:tabs>
          <w:tab w:val="right" w:leader="dot" w:pos="9068"/>
        </w:tabs>
        <w:spacing w:after="120"/>
      </w:pPr>
      <w:r>
        <w:fldChar w:fldCharType="begin"/>
      </w:r>
      <w:r>
        <w:instrText xml:space="preserve"> HYPERLINK \l "_Toc27814" </w:instrText>
      </w:r>
      <w:r>
        <w:fldChar w:fldCharType="separate"/>
      </w:r>
      <w:r>
        <w:rPr>
          <w:bCs/>
        </w:rPr>
        <w:t xml:space="preserve">3.2.1 </w:t>
      </w:r>
      <w:r>
        <w:t>Database Diagram</w:t>
      </w:r>
      <w:r>
        <w:tab/>
      </w:r>
      <w:r>
        <w:fldChar w:fldCharType="begin"/>
      </w:r>
      <w:r>
        <w:instrText xml:space="preserve"> PAGEREF _Toc27814 \h </w:instrText>
      </w:r>
      <w:r>
        <w:fldChar w:fldCharType="separate"/>
      </w:r>
      <w:r>
        <w:t>19</w:t>
      </w:r>
      <w:r>
        <w:fldChar w:fldCharType="end"/>
      </w:r>
      <w:r>
        <w:fldChar w:fldCharType="end"/>
      </w:r>
    </w:p>
    <w:p w14:paraId="1ACC18D6">
      <w:pPr>
        <w:pStyle w:val="41"/>
        <w:tabs>
          <w:tab w:val="right" w:leader="dot" w:pos="9068"/>
          <w:tab w:val="clear" w:pos="8778"/>
        </w:tabs>
      </w:pPr>
      <w:r>
        <w:fldChar w:fldCharType="begin"/>
      </w:r>
      <w:r>
        <w:instrText xml:space="preserve"> HYPERLINK \l "_Toc27631" </w:instrText>
      </w:r>
      <w:r>
        <w:fldChar w:fldCharType="separate"/>
      </w:r>
      <w:r>
        <w:rPr>
          <w:szCs w:val="24"/>
        </w:rPr>
        <w:t xml:space="preserve">Chương 4. </w:t>
      </w:r>
      <w:r>
        <w:t>Kiểm thử</w:t>
      </w:r>
      <w:r>
        <w:tab/>
      </w:r>
      <w:r>
        <w:fldChar w:fldCharType="begin"/>
      </w:r>
      <w:r>
        <w:instrText xml:space="preserve"> PAGEREF _Toc27631 \h </w:instrText>
      </w:r>
      <w:r>
        <w:fldChar w:fldCharType="separate"/>
      </w:r>
      <w:r>
        <w:t>20</w:t>
      </w:r>
      <w:r>
        <w:fldChar w:fldCharType="end"/>
      </w:r>
      <w:r>
        <w:fldChar w:fldCharType="end"/>
      </w:r>
    </w:p>
    <w:p w14:paraId="22E19965">
      <w:pPr>
        <w:pStyle w:val="42"/>
        <w:tabs>
          <w:tab w:val="right" w:leader="dot" w:pos="9068"/>
          <w:tab w:val="clear" w:pos="8778"/>
        </w:tabs>
      </w:pPr>
      <w:r>
        <w:fldChar w:fldCharType="begin"/>
      </w:r>
      <w:r>
        <w:instrText xml:space="preserve"> HYPERLINK \l "_Toc17762" </w:instrText>
      </w:r>
      <w:r>
        <w:fldChar w:fldCharType="separate"/>
      </w:r>
      <w:r>
        <w:rPr>
          <w:i w:val="0"/>
          <w:szCs w:val="30"/>
        </w:rPr>
        <w:t xml:space="preserve">4.1 </w:t>
      </w:r>
      <w:r>
        <w:t>Quy trình kiểm thử</w:t>
      </w:r>
      <w:r>
        <w:tab/>
      </w:r>
      <w:r>
        <w:fldChar w:fldCharType="begin"/>
      </w:r>
      <w:r>
        <w:instrText xml:space="preserve"> PAGEREF _Toc17762 \h </w:instrText>
      </w:r>
      <w:r>
        <w:fldChar w:fldCharType="separate"/>
      </w:r>
      <w:r>
        <w:t>20</w:t>
      </w:r>
      <w:r>
        <w:fldChar w:fldCharType="end"/>
      </w:r>
      <w:r>
        <w:fldChar w:fldCharType="end"/>
      </w:r>
    </w:p>
    <w:p w14:paraId="43C66E64">
      <w:pPr>
        <w:pStyle w:val="41"/>
        <w:tabs>
          <w:tab w:val="right" w:leader="dot" w:pos="9068"/>
          <w:tab w:val="clear" w:pos="8778"/>
        </w:tabs>
      </w:pPr>
      <w:r>
        <w:fldChar w:fldCharType="begin"/>
      </w:r>
      <w:r>
        <w:instrText xml:space="preserve"> HYPERLINK \l "_Toc24080" </w:instrText>
      </w:r>
      <w:r>
        <w:fldChar w:fldCharType="separate"/>
      </w:r>
      <w:r>
        <w:rPr>
          <w:szCs w:val="24"/>
        </w:rPr>
        <w:t xml:space="preserve">Chương 5. </w:t>
      </w:r>
      <w:r>
        <w:t>Kết Luận</w:t>
      </w:r>
      <w:r>
        <w:tab/>
      </w:r>
      <w:r>
        <w:fldChar w:fldCharType="begin"/>
      </w:r>
      <w:r>
        <w:instrText xml:space="preserve"> PAGEREF _Toc24080 \h </w:instrText>
      </w:r>
      <w:r>
        <w:fldChar w:fldCharType="separate"/>
      </w:r>
      <w:r>
        <w:t>39</w:t>
      </w:r>
      <w:r>
        <w:fldChar w:fldCharType="end"/>
      </w:r>
      <w:r>
        <w:fldChar w:fldCharType="end"/>
      </w:r>
    </w:p>
    <w:p w14:paraId="2E85BCBC">
      <w:pPr>
        <w:pStyle w:val="42"/>
        <w:tabs>
          <w:tab w:val="right" w:leader="dot" w:pos="9068"/>
          <w:tab w:val="clear" w:pos="8778"/>
        </w:tabs>
      </w:pPr>
      <w:r>
        <w:fldChar w:fldCharType="begin"/>
      </w:r>
      <w:r>
        <w:instrText xml:space="preserve"> HYPERLINK \l "_Toc25635" </w:instrText>
      </w:r>
      <w:r>
        <w:fldChar w:fldCharType="separate"/>
      </w:r>
      <w:r>
        <w:rPr>
          <w:i w:val="0"/>
          <w:szCs w:val="30"/>
        </w:rPr>
        <w:t xml:space="preserve">5.1 </w:t>
      </w:r>
      <w:r>
        <w:t>TÓM TẮT</w:t>
      </w:r>
      <w:r>
        <w:tab/>
      </w:r>
      <w:r>
        <w:fldChar w:fldCharType="begin"/>
      </w:r>
      <w:r>
        <w:instrText xml:space="preserve"> PAGEREF _Toc25635 \h </w:instrText>
      </w:r>
      <w:r>
        <w:fldChar w:fldCharType="separate"/>
      </w:r>
      <w:r>
        <w:t>39</w:t>
      </w:r>
      <w:r>
        <w:fldChar w:fldCharType="end"/>
      </w:r>
      <w:r>
        <w:fldChar w:fldCharType="end"/>
      </w:r>
    </w:p>
    <w:p w14:paraId="5BA639EF">
      <w:pPr>
        <w:pStyle w:val="42"/>
        <w:tabs>
          <w:tab w:val="right" w:leader="dot" w:pos="9068"/>
          <w:tab w:val="clear" w:pos="8778"/>
        </w:tabs>
      </w:pPr>
      <w:r>
        <w:fldChar w:fldCharType="begin"/>
      </w:r>
      <w:r>
        <w:instrText xml:space="preserve"> HYPERLINK \l "_Toc25601" </w:instrText>
      </w:r>
      <w:r>
        <w:fldChar w:fldCharType="separate"/>
      </w:r>
      <w:r>
        <w:rPr>
          <w:i w:val="0"/>
          <w:szCs w:val="30"/>
        </w:rPr>
        <w:t xml:space="preserve">5.2 </w:t>
      </w:r>
      <w:r>
        <w:t>HẠN CHẾ</w:t>
      </w:r>
      <w:r>
        <w:tab/>
      </w:r>
      <w:r>
        <w:fldChar w:fldCharType="begin"/>
      </w:r>
      <w:r>
        <w:instrText xml:space="preserve"> PAGEREF _Toc25601 \h </w:instrText>
      </w:r>
      <w:r>
        <w:fldChar w:fldCharType="separate"/>
      </w:r>
      <w:r>
        <w:t>39</w:t>
      </w:r>
      <w:r>
        <w:fldChar w:fldCharType="end"/>
      </w:r>
      <w:r>
        <w:fldChar w:fldCharType="end"/>
      </w:r>
    </w:p>
    <w:p w14:paraId="13096429">
      <w:pPr>
        <w:spacing w:before="120" w:after="120"/>
      </w:pPr>
      <w:r>
        <w:fldChar w:fldCharType="end"/>
      </w:r>
    </w:p>
    <w:p w14:paraId="6A5446AB">
      <w:pPr>
        <w:spacing w:before="120" w:after="120"/>
        <w:rPr>
          <w:szCs w:val="26"/>
          <w:lang w:val="vi-VN"/>
        </w:rPr>
      </w:pPr>
      <w:r>
        <w:rPr>
          <w:szCs w:val="26"/>
          <w:lang w:val="vi-VN"/>
        </w:rPr>
        <w:br w:type="page"/>
      </w:r>
    </w:p>
    <w:p w14:paraId="3E27FCCA">
      <w:pPr>
        <w:spacing w:before="120" w:after="120"/>
        <w:rPr>
          <w:szCs w:val="26"/>
          <w:lang w:val="vi-VN"/>
        </w:rPr>
        <w:sectPr>
          <w:pgSz w:w="11907" w:h="16840"/>
          <w:pgMar w:top="1138" w:right="1138" w:bottom="1138" w:left="1701" w:header="1134" w:footer="1134" w:gutter="0"/>
          <w:pgNumType w:start="1"/>
          <w:cols w:space="720" w:num="1"/>
          <w:titlePg/>
          <w:docGrid w:linePitch="326" w:charSpace="0"/>
        </w:sectPr>
      </w:pPr>
    </w:p>
    <w:p w14:paraId="1F19B617">
      <w:pPr>
        <w:pStyle w:val="2"/>
        <w:spacing w:before="120" w:after="0" w:line="312" w:lineRule="auto"/>
        <w:rPr>
          <w:lang w:val="vi-VN"/>
        </w:rPr>
      </w:pPr>
      <w:bookmarkStart w:id="0" w:name="_Toc30001"/>
      <w:bookmarkStart w:id="1" w:name="_Toc16211"/>
      <w:r>
        <w:rPr>
          <w:lang w:val="vi-VN"/>
        </w:rPr>
        <w:t>GIỚI THIỆU ĐỀ TÀI</w:t>
      </w:r>
      <w:bookmarkEnd w:id="0"/>
      <w:bookmarkEnd w:id="1"/>
    </w:p>
    <w:p w14:paraId="386B48A1">
      <w:pPr>
        <w:pStyle w:val="3"/>
        <w:spacing w:before="120" w:after="0" w:line="312" w:lineRule="auto"/>
        <w:rPr>
          <w:sz w:val="30"/>
          <w:szCs w:val="30"/>
          <w:lang w:val="vi-VN"/>
        </w:rPr>
      </w:pPr>
      <w:bookmarkStart w:id="2" w:name="_Toc14378"/>
      <w:bookmarkStart w:id="3" w:name="_Toc31444"/>
      <w:r>
        <w:rPr>
          <w:sz w:val="30"/>
          <w:szCs w:val="30"/>
          <w:lang w:val="vi-VN"/>
        </w:rPr>
        <w:t>GIỚI THIỆU CHUNG</w:t>
      </w:r>
      <w:bookmarkEnd w:id="2"/>
      <w:bookmarkEnd w:id="3"/>
    </w:p>
    <w:p w14:paraId="06CE0BC7">
      <w:pPr>
        <w:spacing w:before="120" w:after="120"/>
        <w:rPr>
          <w:lang w:val="vi-VN"/>
        </w:rPr>
      </w:pPr>
      <w:r>
        <w:rPr>
          <w:lang w:val="vi-VN"/>
        </w:rPr>
        <w:t>Hệ thống website STU Teamwork được tạo ra để giúp giảng viên và sinh viên Trường Đại học Công nghệ Sài Gòn (STU) quản lý quá trình học tập và làm việc nhóm hiệu quả hơn. Mục đích chính của hệ thống này là thay thế cách quản lý nhóm, chia công việc và nộp bài thủ công bằng một nền tảng trực tuyến tập trung. Điều này giúp sinh viên dễ dàng trao đổi, theo dõi tiến độ mọi lúc, mọi nơi và xử lý các deadline nhanh chóng. Mục tiêu quan trọng nhất là tạo ra một không gian làm việc (Workspace) trực quan, hỗ trợ tối đa cho sinh viên thực hiện các đồ án, đồng thời giúp giảng viên quản lý, theo dõi lớp học một cách khoa học và tiết kiệm thời gian.</w:t>
      </w:r>
    </w:p>
    <w:p w14:paraId="29A6891E">
      <w:pPr>
        <w:pStyle w:val="3"/>
        <w:spacing w:before="120" w:after="0" w:line="360" w:lineRule="auto"/>
        <w:rPr>
          <w:sz w:val="30"/>
          <w:szCs w:val="30"/>
          <w:lang w:val="vi-VN"/>
        </w:rPr>
      </w:pPr>
      <w:bookmarkStart w:id="4" w:name="_Toc20762"/>
      <w:bookmarkStart w:id="5" w:name="_Toc29844"/>
      <w:r>
        <w:rPr>
          <w:sz w:val="30"/>
          <w:szCs w:val="30"/>
          <w:lang w:val="vi-VN"/>
        </w:rPr>
        <w:t>CHỨC NĂNG CHÍNH</w:t>
      </w:r>
      <w:bookmarkEnd w:id="4"/>
      <w:bookmarkEnd w:id="5"/>
    </w:p>
    <w:p w14:paraId="74E703BC">
      <w:pPr>
        <w:spacing w:before="120" w:after="120"/>
        <w:rPr>
          <w:lang w:val="vi-VN"/>
        </w:rPr>
      </w:pPr>
      <w:r>
        <w:rPr>
          <w:b/>
          <w:bCs/>
          <w:lang w:val="vi-VN"/>
        </w:rPr>
        <w:t>Import danh sách sinh viên:</w:t>
      </w:r>
      <w:r>
        <w:rPr>
          <w:lang w:val="vi-VN"/>
        </w:rPr>
        <w:t xml:space="preserve"> Hỗ trợ Giảng viên thao tác thêm mới lớp học và tự động hóa quá trình nhập liệu bằng cách import danh sách sinh viên hàng loạt từ file Excel, giúp tiết kiệm tối đa thời gian so với làm thủ công.</w:t>
      </w:r>
    </w:p>
    <w:p w14:paraId="5D873A35">
      <w:pPr>
        <w:spacing w:before="120" w:after="120"/>
        <w:rPr>
          <w:lang w:val="vi-VN"/>
        </w:rPr>
      </w:pPr>
      <w:r>
        <w:rPr>
          <w:b/>
          <w:bCs/>
          <w:lang w:val="vi-VN"/>
        </w:rPr>
        <w:t xml:space="preserve">Phân nhóm tự động: </w:t>
      </w:r>
      <w:r>
        <w:rPr>
          <w:lang w:val="vi-VN"/>
        </w:rPr>
        <w:t>Cung cấp công cụ giúp Giảng viên phân chia nhóm học tập cho toàn bộ sinh viên trong lớp một cách nhanh chóng và hoàn toàn tự động dựa trên các thiết lập sĩ số của hệ thống.</w:t>
      </w:r>
    </w:p>
    <w:p w14:paraId="27D0E749">
      <w:pPr>
        <w:spacing w:before="120" w:after="120"/>
        <w:rPr>
          <w:lang w:val="vi-VN"/>
        </w:rPr>
      </w:pPr>
      <w:r>
        <w:rPr>
          <w:b/>
          <w:bCs/>
          <w:lang w:val="vi-VN"/>
        </w:rPr>
        <w:t>Tham gia nhóm học:</w:t>
      </w:r>
      <w:r>
        <w:rPr>
          <w:lang w:val="vi-VN"/>
        </w:rPr>
        <w:t xml:space="preserve"> Cho phép Sinh viên chủ động tìm kiếm các nhóm đang mở đăng ký trong học phần của mình, xem thông tin nhóm (sĩ số, thành viên hiện tại) và thực hiện thao tác xin gia nhập nhóm một cách dễ dàng.</w:t>
      </w:r>
    </w:p>
    <w:p w14:paraId="1445A1CE">
      <w:pPr>
        <w:spacing w:before="120" w:after="120"/>
        <w:rPr>
          <w:lang w:val="vi-VN"/>
        </w:rPr>
      </w:pPr>
      <w:r>
        <w:rPr>
          <w:b/>
          <w:bCs/>
          <w:lang w:val="vi-VN"/>
        </w:rPr>
        <w:t>Không gian làm việc (Workspace):</w:t>
      </w:r>
      <w:r>
        <w:rPr>
          <w:lang w:val="vi-VN"/>
        </w:rPr>
        <w:t xml:space="preserve"> Cung cấp một môi trường làm việc trực tuyến tập trung cho các thành viên trong nhóm. Tích hợp các công cụ hỗ trợ tương tác thực chiến như: Quản lý và phân công công việc, Thảo luận nội bộ (Chat) và Theo dõi lịch làm việc.</w:t>
      </w:r>
    </w:p>
    <w:p w14:paraId="4E5D1DD9">
      <w:pPr>
        <w:pStyle w:val="3"/>
        <w:spacing w:before="120" w:after="0" w:line="312" w:lineRule="auto"/>
        <w:rPr>
          <w:sz w:val="30"/>
          <w:szCs w:val="30"/>
          <w:lang w:val="vi-VN"/>
        </w:rPr>
      </w:pPr>
      <w:bookmarkStart w:id="6" w:name="_Toc29430"/>
      <w:bookmarkStart w:id="7" w:name="_Toc15339"/>
      <w:r>
        <w:rPr>
          <w:sz w:val="30"/>
          <w:szCs w:val="30"/>
          <w:lang w:val="vi-VN"/>
        </w:rPr>
        <w:t>CÔNG NGHỆ</w:t>
      </w:r>
      <w:bookmarkEnd w:id="6"/>
      <w:bookmarkEnd w:id="7"/>
    </w:p>
    <w:p w14:paraId="654EE8A5">
      <w:pPr>
        <w:pStyle w:val="5"/>
        <w:spacing w:after="120"/>
      </w:pPr>
      <w:bookmarkStart w:id="8" w:name="_Toc9115"/>
      <w:bookmarkStart w:id="9" w:name="_Toc2303"/>
      <w:r>
        <w:t>Framework</w:t>
      </w:r>
      <w:bookmarkEnd w:id="8"/>
      <w:bookmarkEnd w:id="9"/>
    </w:p>
    <w:p w14:paraId="1F3FE17A">
      <w:pPr>
        <w:spacing w:before="120" w:after="120"/>
        <w:ind w:left="780"/>
        <w:rPr>
          <w:lang w:val="vi-VN"/>
        </w:rPr>
      </w:pPr>
      <w:r>
        <w:rPr>
          <w:lang w:val="vi-VN"/>
        </w:rPr>
        <w:t>Nền tảng: Hệ sinh thái JavaScript (Node.js) và ReactJS.</w:t>
      </w:r>
    </w:p>
    <w:p w14:paraId="70B9CF7F">
      <w:pPr>
        <w:spacing w:before="120" w:after="120"/>
        <w:ind w:left="720"/>
        <w:rPr>
          <w:lang w:val="vi-VN"/>
        </w:rPr>
      </w:pPr>
      <w:r>
        <w:rPr>
          <w:lang w:val="vi-VN"/>
        </w:rPr>
        <w:t>Là sự kết hợp của các công nghệ mã nguồn mở hiện đại và phổ biến nhất hiện nay. Cho phép xây dựng hệ thống web theo kiến trúc phân tách hoàn toàn giữa Frontend (Giao diện) và Backend (Máy chủ) thông qua giao tiếp bằng API.</w:t>
      </w:r>
    </w:p>
    <w:p w14:paraId="235A3499">
      <w:pPr>
        <w:spacing w:before="120" w:after="120"/>
        <w:ind w:left="720"/>
        <w:rPr>
          <w:lang w:val="vi-VN"/>
        </w:rPr>
      </w:pPr>
      <w:r>
        <w:rPr>
          <w:lang w:val="vi-VN"/>
        </w:rPr>
        <w:t>Sử dụng JavaScript/TypeScript làm ngôn ngữ chủ đạo cho cả Frontend và Backend, giúp nhóm phát triển đồng bộ và dễ dàng bảo trì mã nguồn.</w:t>
      </w:r>
    </w:p>
    <w:p w14:paraId="56A095FE">
      <w:pPr>
        <w:spacing w:before="120" w:after="120"/>
        <w:ind w:left="720"/>
      </w:pPr>
      <w:r>
        <w:rPr>
          <w:lang w:val="vi-VN"/>
        </w:rPr>
        <w:t>Mô hình này mang lại hiệu năng cao, tốc độ xử lý bất đồng bộ xuất sắc và khả năng mở rộng linh hoạt theo từng module nghiệp vụ.</w:t>
      </w:r>
    </w:p>
    <w:p w14:paraId="69A704E4">
      <w:pPr>
        <w:spacing w:before="120" w:after="120"/>
        <w:ind w:left="720"/>
      </w:pPr>
    </w:p>
    <w:p w14:paraId="477393F1">
      <w:pPr>
        <w:pStyle w:val="5"/>
        <w:spacing w:after="120"/>
        <w:rPr>
          <w:lang w:val="en-US"/>
        </w:rPr>
      </w:pPr>
      <w:bookmarkStart w:id="10" w:name="_Toc31292"/>
      <w:bookmarkStart w:id="11" w:name="_Toc13788"/>
      <w:r>
        <w:t>Frontend</w:t>
      </w:r>
      <w:bookmarkEnd w:id="10"/>
      <w:bookmarkEnd w:id="11"/>
    </w:p>
    <w:p w14:paraId="37FF5AB8">
      <w:pPr>
        <w:spacing w:before="120" w:after="120"/>
        <w:ind w:left="852"/>
      </w:pPr>
      <w:r>
        <w:t>Mô hình: Single Page Application (SPA) kết hợp kiến trúc Component-based.</w:t>
      </w:r>
    </w:p>
    <w:p w14:paraId="5A481A56">
      <w:pPr>
        <w:spacing w:before="120" w:after="120"/>
        <w:ind w:left="852"/>
      </w:pPr>
      <w:r>
        <w:t>Công nghệ: React 19, Vite 8, Tailwind CSS 4, React Router 7 kết hợp React Compiler.</w:t>
      </w:r>
    </w:p>
    <w:p w14:paraId="1B2738C0">
      <w:pPr>
        <w:spacing w:before="120" w:after="120"/>
        <w:ind w:left="852"/>
      </w:pPr>
      <w:r>
        <w:t>Cách nhóm triển khai:</w:t>
      </w:r>
    </w:p>
    <w:p w14:paraId="4AB8D99E">
      <w:pPr>
        <w:spacing w:before="120" w:after="120"/>
        <w:ind w:left="852"/>
      </w:pPr>
      <w:r>
        <w:t>Sử dụng các React Component (.jsx/.tsx) để tạo giao diện động và có khả năng tái sử dụng cao.</w:t>
      </w:r>
    </w:p>
    <w:p w14:paraId="30816142">
      <w:pPr>
        <w:spacing w:before="120" w:after="120"/>
        <w:ind w:left="852"/>
      </w:pPr>
      <w:r>
        <w:t>Truyền và quản lý dữ liệu giữa các Component thông qua Props và State (sử dụng React Hooks).</w:t>
      </w:r>
    </w:p>
    <w:p w14:paraId="6E7CF92A">
      <w:pPr>
        <w:spacing w:before="120" w:after="120"/>
        <w:ind w:left="852"/>
      </w:pPr>
      <w:r>
        <w:t>Sử dụng Tailwind CSS 4 để thiết kế giao diện (Styling) trực tiếp trên các thẻ HTML một cách nhanh chóng, đồng bộ.</w:t>
      </w:r>
    </w:p>
    <w:p w14:paraId="4B6FB871">
      <w:pPr>
        <w:spacing w:before="120" w:after="120"/>
        <w:ind w:left="852"/>
      </w:pPr>
      <w:r>
        <w:t>Sử dụng React Router 7 để điều hướng trang và kết hợp Axios/Fetch để gọi API từ Backend Node.js mà không cần tải lại trang.</w:t>
      </w:r>
    </w:p>
    <w:p w14:paraId="1803AE61">
      <w:pPr>
        <w:spacing w:before="120" w:after="120"/>
        <w:ind w:left="852"/>
      </w:pPr>
      <w:r>
        <w:t>Sử dụng Vite 8 làm công cụ build (Build Tool) và React Compiler để tự động tối ưu hóa hiệu suất mã nguồn.</w:t>
      </w:r>
    </w:p>
    <w:p w14:paraId="60458538">
      <w:pPr>
        <w:spacing w:before="120" w:after="120"/>
        <w:ind w:left="852"/>
      </w:pPr>
      <w:r>
        <w:t>Đặc điểm nổi bật:</w:t>
      </w:r>
    </w:p>
    <w:p w14:paraId="6614A835">
      <w:pPr>
        <w:spacing w:before="120" w:after="120"/>
        <w:ind w:left="852"/>
      </w:pPr>
      <w:r>
        <w:t>Render trên client (Client-Side Rendering) giúp giảm tải đáng kể cho server.</w:t>
      </w:r>
    </w:p>
    <w:p w14:paraId="4185E48D">
      <w:pPr>
        <w:spacing w:before="120" w:after="120"/>
        <w:ind w:left="852"/>
      </w:pPr>
      <w:r>
        <w:t>Phân tách hoàn toàn với Backend (Decoupled), giao tiếp độc lập thông qua các RESTful API.</w:t>
      </w:r>
    </w:p>
    <w:p w14:paraId="489DD342">
      <w:pPr>
        <w:spacing w:before="120" w:after="120"/>
        <w:ind w:left="852"/>
      </w:pPr>
      <w:r>
        <w:t>Phù hợp cho việc xây dựng hệ thống web cần độ tương tác cao, chuyển trang mượt mà như Không gian làm việc, bảng Kanban hay Khung chat.</w:t>
      </w:r>
    </w:p>
    <w:p w14:paraId="69BE633D">
      <w:pPr>
        <w:pStyle w:val="5"/>
        <w:spacing w:after="120"/>
      </w:pPr>
      <w:bookmarkStart w:id="12" w:name="_Toc14550"/>
      <w:bookmarkStart w:id="13" w:name="_Toc31977"/>
      <w:r>
        <w:t>Backend</w:t>
      </w:r>
      <w:bookmarkEnd w:id="12"/>
      <w:bookmarkEnd w:id="13"/>
    </w:p>
    <w:p w14:paraId="47F21A50">
      <w:pPr>
        <w:numPr>
          <w:ilvl w:val="0"/>
          <w:numId w:val="12"/>
        </w:numPr>
        <w:spacing w:before="120" w:after="120"/>
        <w:rPr>
          <w:lang w:val="vi-VN"/>
        </w:rPr>
      </w:pPr>
      <w:r>
        <w:rPr>
          <w:lang w:val="vi-VN"/>
        </w:rPr>
        <w:t>Công nghệ: Node.js kết hợp framework Express.js.</w:t>
      </w:r>
    </w:p>
    <w:p w14:paraId="2DE85245">
      <w:pPr>
        <w:numPr>
          <w:ilvl w:val="0"/>
          <w:numId w:val="12"/>
        </w:numPr>
        <w:spacing w:before="120" w:after="120"/>
      </w:pPr>
      <w:r>
        <w:t>Cách thức triển khai:</w:t>
      </w:r>
    </w:p>
    <w:p w14:paraId="44A8E76D">
      <w:pPr>
        <w:numPr>
          <w:ilvl w:val="0"/>
          <w:numId w:val="12"/>
        </w:numPr>
        <w:spacing w:before="120" w:after="120"/>
      </w:pPr>
      <w:r>
        <w:t>Xây dựng hệ thống theo chuẩn RESTful API. Tạo các Router và Controller chuyên biệt (Ví dụ: UserController, GroupController, TaskController).</w:t>
      </w:r>
    </w:p>
    <w:p w14:paraId="1EC30995">
      <w:pPr>
        <w:numPr>
          <w:ilvl w:val="0"/>
          <w:numId w:val="12"/>
        </w:numPr>
        <w:spacing w:before="120" w:after="120"/>
      </w:pPr>
      <w:r>
        <w:t>Sử dụng các phương thức HTTP tiêu chuẩn để tương tác với dữ liệu:</w:t>
      </w:r>
    </w:p>
    <w:p w14:paraId="3B534975">
      <w:pPr>
        <w:numPr>
          <w:ilvl w:val="0"/>
          <w:numId w:val="12"/>
        </w:numPr>
        <w:spacing w:before="120" w:after="120"/>
      </w:pPr>
      <w:r>
        <w:t>Triển khai Middleware để bảo mật: Xác thực người dùng bằng JWT (JSON Web Token), phân quyền rõ ràng giữa Giảng viên và Sinh viên.</w:t>
      </w:r>
    </w:p>
    <w:p w14:paraId="0535ED6B">
      <w:pPr>
        <w:numPr>
          <w:ilvl w:val="0"/>
          <w:numId w:val="12"/>
        </w:numPr>
        <w:spacing w:before="120" w:after="120"/>
      </w:pPr>
      <w:r>
        <w:t>Ưu điểm:</w:t>
      </w:r>
    </w:p>
    <w:p w14:paraId="00E1C22B">
      <w:pPr>
        <w:numPr>
          <w:ilvl w:val="0"/>
          <w:numId w:val="12"/>
        </w:numPr>
        <w:spacing w:before="120" w:after="120"/>
      </w:pPr>
      <w:r>
        <w:t>Kiến trúc Express.js gọn nhẹ, linh hoạt và tốc độ phản hồi cực nhanh nhờ cơ chế Non-blocking I/O của Node.js.</w:t>
      </w:r>
    </w:p>
    <w:p w14:paraId="6FE2AA1C">
      <w:pPr>
        <w:numPr>
          <w:ilvl w:val="0"/>
          <w:numId w:val="12"/>
        </w:numPr>
        <w:spacing w:before="120" w:after="120"/>
        <w:rPr>
          <w:lang w:val="vi-VN"/>
        </w:rPr>
      </w:pPr>
      <w:r>
        <w:t>Tách biệt hoàn toàn với Frontend, dễ dàng nâng cấp hoặc tích hợp thêm ứng dụng di động (Mobile App) sau này nếu cần.</w:t>
      </w:r>
    </w:p>
    <w:p w14:paraId="65A4E0BE">
      <w:pPr>
        <w:pStyle w:val="5"/>
        <w:spacing w:after="120"/>
      </w:pPr>
      <w:bookmarkStart w:id="14" w:name="_Toc261"/>
      <w:bookmarkStart w:id="15" w:name="_Toc24841"/>
      <w:r>
        <w:t>Database</w:t>
      </w:r>
      <w:bookmarkEnd w:id="14"/>
      <w:bookmarkEnd w:id="15"/>
    </w:p>
    <w:p w14:paraId="014EC60C">
      <w:pPr>
        <w:numPr>
          <w:ilvl w:val="0"/>
          <w:numId w:val="13"/>
        </w:numPr>
        <w:spacing w:before="120" w:after="120"/>
      </w:pPr>
      <w:r>
        <w:t>Hệ quản trị: MySQL.</w:t>
      </w:r>
    </w:p>
    <w:p w14:paraId="461078D9">
      <w:pPr>
        <w:numPr>
          <w:ilvl w:val="0"/>
          <w:numId w:val="13"/>
        </w:numPr>
        <w:spacing w:before="120" w:after="120"/>
      </w:pPr>
      <w:r>
        <w:t>MySQL là một hệ quản trị cơ sở dữ liệu quan hệ (RDBMS) mã nguồn mở, nổi tiếng với tốc độ truy xuất nhanh, độ tin cậy cao và rất phù hợp cho các hệ thống web đa người dùng.</w:t>
      </w:r>
    </w:p>
    <w:p w14:paraId="00F90969">
      <w:pPr>
        <w:numPr>
          <w:ilvl w:val="0"/>
          <w:numId w:val="13"/>
        </w:numPr>
        <w:spacing w:before="120" w:after="120"/>
      </w:pPr>
      <w:r>
        <w:t>Cách nhóm triển khai:</w:t>
      </w:r>
    </w:p>
    <w:p w14:paraId="6CEAA149">
      <w:pPr>
        <w:numPr>
          <w:ilvl w:val="0"/>
          <w:numId w:val="13"/>
        </w:numPr>
        <w:spacing w:before="120" w:after="120"/>
      </w:pPr>
      <w:r>
        <w:t>Thiết kế cơ sở dữ liệu theo mô hình thực thể kết hợp (ERD), tạo ra cấu trúc rõ ràng cho các bảng nghiệp vụ cốt lõi như: Lop_Hoc, Sinh_Vien, Nhom, Cong_Viec.</w:t>
      </w:r>
    </w:p>
    <w:p w14:paraId="003A6ACE">
      <w:pPr>
        <w:numPr>
          <w:ilvl w:val="0"/>
          <w:numId w:val="13"/>
        </w:numPr>
        <w:spacing w:before="120" w:after="120"/>
      </w:pPr>
      <w:r>
        <w:t>Thiết lập nghiêm ngặt Khóa chính (Primary Key) và Khóa ngoại (Foreign Key) để liên kết các bảng, đảm bảo tính toàn vẹn và nhất quán của dữ liệu.</w:t>
      </w:r>
    </w:p>
    <w:p w14:paraId="5C201476">
      <w:pPr>
        <w:numPr>
          <w:ilvl w:val="0"/>
          <w:numId w:val="13"/>
        </w:numPr>
        <w:spacing w:before="120" w:after="120"/>
      </w:pPr>
      <w:r>
        <w:t>Công nghệ hỗ trợ: Sử dụng các trình kết nối (Database Driver/ORM) của Node.js để tương tác với cơ sở dữ liệu.</w:t>
      </w:r>
    </w:p>
    <w:p w14:paraId="55BDD27A">
      <w:pPr>
        <w:numPr>
          <w:ilvl w:val="0"/>
          <w:numId w:val="13"/>
        </w:numPr>
        <w:spacing w:before="120" w:after="120"/>
      </w:pPr>
      <w:r>
        <w:t>Cách nhóm sử dụng:</w:t>
      </w:r>
    </w:p>
    <w:p w14:paraId="6E4071DA">
      <w:pPr>
        <w:numPr>
          <w:ilvl w:val="0"/>
          <w:numId w:val="13"/>
        </w:numPr>
        <w:spacing w:before="120" w:after="120"/>
      </w:pPr>
      <w:r>
        <w:t>Viết các câu truy vấn xử lý dữ liệu (CRUD) một cách tối ưu.</w:t>
      </w:r>
    </w:p>
    <w:p w14:paraId="395CA8BD">
      <w:pPr>
        <w:numPr>
          <w:ilvl w:val="0"/>
          <w:numId w:val="13"/>
        </w:numPr>
        <w:spacing w:before="120" w:after="120"/>
      </w:pPr>
      <w:r>
        <w:t>Sử dụng kỹ thuật Parametrized Queries (Truy vấn có tham số) để ngăn chặn hoàn toàn các cuộc tấn công bảo mật như SQL Injection.</w:t>
      </w:r>
    </w:p>
    <w:p w14:paraId="32C22DE8">
      <w:pPr>
        <w:numPr>
          <w:ilvl w:val="0"/>
          <w:numId w:val="13"/>
        </w:numPr>
        <w:spacing w:before="120" w:after="120"/>
      </w:pPr>
      <w:r>
        <w:t>Sử dụng Transaction để xử lý các luồng nghiệp vụ phức tạp (Ví dụ: Luồng Giảng viên duyệt đơn chuyển nhóm cần cập nhật dữ liệu ở nhiều bảng cùng lúc, nếu lỗi ở 1 bảng sẽ rollback toàn bộ để tránh sai lệch dữ liệu).</w:t>
      </w:r>
    </w:p>
    <w:p w14:paraId="5E67EF8D">
      <w:pPr>
        <w:pStyle w:val="3"/>
        <w:spacing w:before="120" w:after="0" w:line="312" w:lineRule="auto"/>
        <w:jc w:val="left"/>
        <w:rPr>
          <w:sz w:val="30"/>
          <w:szCs w:val="30"/>
          <w:lang w:val="vi-VN"/>
        </w:rPr>
      </w:pPr>
      <w:bookmarkStart w:id="16" w:name="_Toc25153"/>
      <w:bookmarkStart w:id="17" w:name="_Toc31285"/>
      <w:r>
        <w:rPr>
          <w:sz w:val="30"/>
          <w:szCs w:val="30"/>
          <w:lang w:val="vi-VN"/>
        </w:rPr>
        <w:t>TRIỂN KHAI HỆ THỐNG</w:t>
      </w:r>
      <w:bookmarkEnd w:id="16"/>
      <w:bookmarkEnd w:id="17"/>
    </w:p>
    <w:p w14:paraId="545DDEFF">
      <w:pPr>
        <w:numPr>
          <w:ilvl w:val="0"/>
          <w:numId w:val="13"/>
        </w:numPr>
        <w:spacing w:before="120" w:after="120"/>
        <w:rPr>
          <w:lang w:val="vi-VN"/>
        </w:rPr>
      </w:pPr>
      <w:r>
        <w:rPr>
          <w:lang w:val="vi-VN"/>
        </w:rPr>
        <w:t>Môi trường vận hành: Môi trường cục bộ (Localhost).</w:t>
      </w:r>
    </w:p>
    <w:p w14:paraId="3040B042">
      <w:pPr>
        <w:numPr>
          <w:ilvl w:val="0"/>
          <w:numId w:val="13"/>
        </w:numPr>
        <w:spacing w:before="120" w:after="120"/>
        <w:rPr>
          <w:lang w:val="vi-VN"/>
        </w:rPr>
      </w:pPr>
      <w:r>
        <w:rPr>
          <w:lang w:val="vi-VN"/>
        </w:rPr>
        <w:t>Nền tảng quản lý phiên bản: GitHub.</w:t>
      </w:r>
    </w:p>
    <w:p w14:paraId="3CB6A2BA">
      <w:pPr>
        <w:numPr>
          <w:ilvl w:val="0"/>
          <w:numId w:val="13"/>
        </w:numPr>
        <w:spacing w:before="120" w:after="120"/>
        <w:rPr>
          <w:lang w:val="vi-VN"/>
        </w:rPr>
      </w:pPr>
      <w:r>
        <w:rPr>
          <w:lang w:val="vi-VN"/>
        </w:rPr>
        <w:t>Quy trình làm việc: Viết mã (Code) → Kiểm thử cục bộ (Local Test) → Lưu thay đổi (Commit) → Đẩy mã nguồn (Push lên GitHub) → Tích hợp (Merge).</w:t>
      </w:r>
    </w:p>
    <w:p w14:paraId="458D8FBD">
      <w:pPr>
        <w:numPr>
          <w:ilvl w:val="0"/>
          <w:numId w:val="13"/>
        </w:numPr>
        <w:spacing w:before="120" w:after="120"/>
      </w:pPr>
      <w:r>
        <w:t>Cách nhóm triển khai:</w:t>
      </w:r>
    </w:p>
    <w:p w14:paraId="62D01B27">
      <w:pPr>
        <w:numPr>
          <w:ilvl w:val="0"/>
          <w:numId w:val="13"/>
        </w:numPr>
        <w:spacing w:before="120" w:after="120"/>
      </w:pPr>
      <w:r>
        <w:t>Khởi tạo không gian làm việc chung: Khởi tạo kho lưu trữ (Repository) trên nền tảng GitHub để quản lý tập trung toàn bộ mã nguồn của dự án (bao gồm cả thư mục Frontend - ReactJS và Backend - Node.js).</w:t>
      </w:r>
    </w:p>
    <w:p w14:paraId="64AE8AAC">
      <w:pPr>
        <w:numPr>
          <w:ilvl w:val="0"/>
          <w:numId w:val="13"/>
        </w:numPr>
        <w:spacing w:before="120" w:after="120"/>
      </w:pPr>
      <w:r>
        <w:t>Quy trình phát triển nhóm: Mỗi thành viên thực hiện sao chép (Clone) mã nguồn từ nhánh chính (main/master) về máy tính cá nhân. Khi phát triển một tính năng mới, thành viên sẽ tiến hành code và kiểm thử (debug) kỹ lưỡng ngay trên môi trường local của mình để đảm bảo không có lỗi phát sinh.</w:t>
      </w:r>
    </w:p>
    <w:p w14:paraId="170ACAB8">
      <w:pPr>
        <w:numPr>
          <w:ilvl w:val="0"/>
          <w:numId w:val="13"/>
        </w:numPr>
        <w:spacing w:before="120" w:after="120"/>
      </w:pPr>
      <w:r>
        <w:t>Thiết lập môi trường và Dữ liệu cục bộ:</w:t>
      </w:r>
    </w:p>
    <w:p w14:paraId="140FAD58">
      <w:pPr>
        <w:numPr>
          <w:ilvl w:val="0"/>
          <w:numId w:val="13"/>
        </w:numPr>
        <w:spacing w:before="120" w:after="120"/>
      </w:pPr>
      <w:r>
        <w:t>Cài đặt và thiết lập máy chủ cơ sở dữ liệu MySQL trên máy cá nhân. Tiến hành import file script cơ sở dữ liệu (.sql) để khởi tạo các bảng và dữ liệu mẫu.</w:t>
      </w:r>
    </w:p>
    <w:p w14:paraId="3879BACC">
      <w:pPr>
        <w:numPr>
          <w:ilvl w:val="0"/>
          <w:numId w:val="13"/>
        </w:numPr>
        <w:spacing w:before="120" w:after="120"/>
      </w:pPr>
      <w:r>
        <w:t>Tạo và cấu hình file biến môi trường (.env) trong mã nguồn Backend, khai báo các thông tin kết nối Database (Connection String) và các cổng (Port) chạy dịch vụ (Ví dụ: Frontend chạy port 3000, Backend chạy port 8080).</w:t>
      </w:r>
    </w:p>
    <w:p w14:paraId="30FFF5EF">
      <w:pPr>
        <w:numPr>
          <w:ilvl w:val="0"/>
          <w:numId w:val="13"/>
        </w:numPr>
        <w:spacing w:before="120" w:after="120"/>
      </w:pPr>
      <w:r>
        <w:t>Đồng bộ và Tích hợp mã nguồn:</w:t>
      </w:r>
    </w:p>
    <w:p w14:paraId="668A92C9">
      <w:pPr>
        <w:numPr>
          <w:ilvl w:val="0"/>
          <w:numId w:val="13"/>
        </w:numPr>
        <w:spacing w:before="120" w:after="120"/>
      </w:pPr>
      <w:r>
        <w:t>Sau khi tính năng hoàn thiện trên local, thành viên sử dụng Git để commit và push phần code của mình lên GitHub.</w:t>
      </w:r>
    </w:p>
    <w:p w14:paraId="6D2E155D">
      <w:pPr>
        <w:numPr>
          <w:ilvl w:val="0"/>
          <w:numId w:val="13"/>
        </w:numPr>
        <w:spacing w:before="120" w:after="120"/>
      </w:pPr>
      <w:r>
        <w:t>Nhóm tiến hành rà soát mã nguồn, xử lý các xung đột (Resolve Conflicts) nếu có nhiều người cùng chỉnh sửa chung một file, đảm bảo nhánh chính trên kho lưu trữ luôn chứa phiên bản mã nguồn mới nhất và ổn định nhất.</w:t>
      </w:r>
    </w:p>
    <w:p w14:paraId="1BF683A7">
      <w:pPr>
        <w:numPr>
          <w:ilvl w:val="0"/>
          <w:numId w:val="13"/>
        </w:numPr>
        <w:spacing w:before="120" w:after="120"/>
      </w:pPr>
      <w:r>
        <w:t>Vận hành hệ thống: Do giới hạn trong phạm vi của một đồ án môn học, hệ thống hiện được tối ưu để biên dịch, kết nối API và chạy trực tiếp trên máy tính cục bộ (Localhost) của giảng viên và sinh viên khi chấm điểm, thay vì triển khai lên một tên miền (Domain) và máy chủ (Hosting) công cộng. Các thông tin nhạy cảm (như mật khẩu Database local, JWT Secret) được loại bỏ khỏi GitHub thông qua file .gitignore để đảm bảo quy tắc bảo mật cơ bản.</w:t>
      </w:r>
    </w:p>
    <w:p w14:paraId="5B2562AD">
      <w:pPr>
        <w:pStyle w:val="4"/>
        <w:spacing w:after="120"/>
        <w:rPr>
          <w:lang w:val="vi-VN"/>
        </w:rPr>
      </w:pPr>
    </w:p>
    <w:p w14:paraId="44476BDA">
      <w:pPr>
        <w:pStyle w:val="33"/>
        <w:shd w:val="clear" w:color="auto" w:fill="FFFFFF"/>
        <w:spacing w:before="120" w:beforeAutospacing="0" w:after="120" w:afterAutospacing="0" w:line="360" w:lineRule="auto"/>
        <w:ind w:left="851"/>
        <w:rPr>
          <w:color w:val="2B2D38"/>
          <w:szCs w:val="26"/>
          <w:lang w:val="vi-VN"/>
        </w:rPr>
      </w:pPr>
    </w:p>
    <w:p w14:paraId="03015E58">
      <w:pPr>
        <w:pStyle w:val="33"/>
        <w:shd w:val="clear" w:color="auto" w:fill="FFFFFF"/>
        <w:spacing w:before="120" w:beforeAutospacing="0" w:after="120" w:afterAutospacing="0" w:line="360" w:lineRule="auto"/>
        <w:ind w:left="851"/>
        <w:rPr>
          <w:color w:val="2B2D38"/>
          <w:szCs w:val="26"/>
        </w:rPr>
        <w:sectPr>
          <w:footerReference r:id="rId10" w:type="first"/>
          <w:footerReference r:id="rId9" w:type="default"/>
          <w:pgSz w:w="11907" w:h="16840"/>
          <w:pgMar w:top="1134" w:right="1134" w:bottom="1134" w:left="1441" w:header="1134" w:footer="1134" w:gutter="0"/>
          <w:pgNumType w:start="1"/>
          <w:cols w:space="720" w:num="1"/>
          <w:titlePg/>
          <w:docGrid w:linePitch="326" w:charSpace="0"/>
        </w:sectPr>
      </w:pPr>
    </w:p>
    <w:p w14:paraId="668D08C5">
      <w:pPr>
        <w:pStyle w:val="2"/>
        <w:spacing w:before="120" w:after="0" w:line="312" w:lineRule="auto"/>
        <w:rPr>
          <w:lang w:val="vi-VN"/>
        </w:rPr>
      </w:pPr>
      <w:bookmarkStart w:id="18" w:name="_Toc16478"/>
      <w:bookmarkStart w:id="19" w:name="_Toc2429"/>
      <w:r>
        <w:t>Chức năng &amp; Bảng thiết kế hệ thống</w:t>
      </w:r>
      <w:bookmarkEnd w:id="18"/>
      <w:bookmarkEnd w:id="19"/>
    </w:p>
    <w:p w14:paraId="4B964D40">
      <w:pPr>
        <w:pStyle w:val="3"/>
        <w:spacing w:before="120" w:after="0" w:line="312" w:lineRule="auto"/>
        <w:rPr>
          <w:sz w:val="30"/>
          <w:szCs w:val="30"/>
        </w:rPr>
      </w:pPr>
      <w:bookmarkStart w:id="20" w:name="_Toc14347"/>
      <w:bookmarkStart w:id="21" w:name="_Toc9193"/>
      <w:r>
        <w:rPr>
          <w:sz w:val="30"/>
          <w:szCs w:val="30"/>
        </w:rPr>
        <w:t>Chức năng hệ thống</w:t>
      </w:r>
      <w:bookmarkEnd w:id="20"/>
      <w:bookmarkEnd w:id="21"/>
    </w:p>
    <w:p w14:paraId="601E7F5E">
      <w:pPr>
        <w:numPr>
          <w:ilvl w:val="0"/>
          <w:numId w:val="14"/>
        </w:numPr>
        <w:spacing w:before="120" w:after="120"/>
      </w:pPr>
      <w:r>
        <w:t>Hệ thống STU Teamwork được chia thành 2 phân hệ người dùng độc lập với các chức năng cốt lõi sau:</w:t>
      </w:r>
    </w:p>
    <w:p w14:paraId="0D09214D">
      <w:pPr>
        <w:numPr>
          <w:ilvl w:val="0"/>
          <w:numId w:val="14"/>
        </w:numPr>
        <w:spacing w:before="120" w:after="120"/>
      </w:pPr>
      <w:r>
        <w:t>Chức năng của Giảng viên:</w:t>
      </w:r>
    </w:p>
    <w:p w14:paraId="324F4CE2">
      <w:pPr>
        <w:numPr>
          <w:ilvl w:val="0"/>
          <w:numId w:val="14"/>
        </w:numPr>
        <w:spacing w:before="120" w:after="120"/>
      </w:pPr>
      <w:r>
        <w:t>Quản lý danh sách Lớp học và Sinh viên (Hỗ trợ Import dữ liệu bằng file Excel).</w:t>
      </w:r>
    </w:p>
    <w:p w14:paraId="27453FA3">
      <w:pPr>
        <w:numPr>
          <w:ilvl w:val="0"/>
          <w:numId w:val="14"/>
        </w:numPr>
        <w:spacing w:before="120" w:after="120"/>
      </w:pPr>
      <w:r>
        <w:t>Tạo nhóm, Phân nhóm tự động hoặc Gán nhóm thủ công.</w:t>
      </w:r>
    </w:p>
    <w:p w14:paraId="26A71946">
      <w:pPr>
        <w:numPr>
          <w:ilvl w:val="0"/>
          <w:numId w:val="14"/>
        </w:numPr>
        <w:spacing w:before="120" w:after="120"/>
      </w:pPr>
      <w:r>
        <w:t>Quản lý và Phê duyệt/Từ chối đơn xin chuyển nhóm của sinh viên.</w:t>
      </w:r>
    </w:p>
    <w:p w14:paraId="738149B9">
      <w:pPr>
        <w:numPr>
          <w:ilvl w:val="0"/>
          <w:numId w:val="14"/>
        </w:numPr>
        <w:spacing w:before="120" w:after="120"/>
      </w:pPr>
      <w:r>
        <w:t>Chức năng của Sinh viên:</w:t>
      </w:r>
    </w:p>
    <w:p w14:paraId="41F6405C">
      <w:pPr>
        <w:numPr>
          <w:ilvl w:val="0"/>
          <w:numId w:val="14"/>
        </w:numPr>
        <w:spacing w:before="120" w:after="120"/>
      </w:pPr>
      <w:r>
        <w:t>Tìm kiếm và Tham gia nhóm học tập.</w:t>
      </w:r>
    </w:p>
    <w:p w14:paraId="1F0FD088">
      <w:pPr>
        <w:numPr>
          <w:ilvl w:val="0"/>
          <w:numId w:val="14"/>
        </w:numPr>
        <w:spacing w:before="120" w:after="120"/>
      </w:pPr>
      <w:r>
        <w:t>Gửi Đơn xin chuyển nhóm (kèm lý do).</w:t>
      </w:r>
    </w:p>
    <w:p w14:paraId="3CBFB358">
      <w:pPr>
        <w:numPr>
          <w:ilvl w:val="0"/>
          <w:numId w:val="14"/>
        </w:numPr>
        <w:spacing w:before="120" w:after="120"/>
      </w:pPr>
      <w:r>
        <w:t>Không gian làm việc chung (Workspace): Tạo task, quản lý tiến độ bằng bảng Kanban và Thảo luận nhóm (Chat nội bộ).</w:t>
      </w:r>
    </w:p>
    <w:p w14:paraId="21500AD1">
      <w:pPr>
        <w:numPr>
          <w:ilvl w:val="0"/>
          <w:numId w:val="14"/>
        </w:numPr>
        <w:spacing w:before="120" w:after="120"/>
      </w:pPr>
      <w:r>
        <w:t>Theo dõi sự kiện và hạn chót (Deadline) qua Lịch làm việc.</w:t>
      </w:r>
    </w:p>
    <w:p w14:paraId="16BBB138">
      <w:pPr>
        <w:pStyle w:val="33"/>
        <w:spacing w:before="120" w:after="120"/>
        <w:rPr>
          <w:b/>
          <w:bCs/>
          <w:sz w:val="30"/>
          <w:szCs w:val="30"/>
        </w:rPr>
      </w:pPr>
      <w:r>
        <w:rPr>
          <w:b/>
          <w:bCs/>
          <w:sz w:val="30"/>
          <w:szCs w:val="30"/>
        </w:rPr>
        <w:t>2.2. Bảng thiết kế Cơ sở dữ liệu:</w:t>
      </w:r>
    </w:p>
    <w:p w14:paraId="398A7B26">
      <w:pPr>
        <w:pStyle w:val="79"/>
        <w:numPr>
          <w:ilvl w:val="0"/>
          <w:numId w:val="0"/>
        </w:numPr>
      </w:pPr>
      <w:r>
        <w:t>Loại thực thể: giang_vien</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10"/>
        <w:gridCol w:w="1592"/>
        <w:gridCol w:w="426"/>
        <w:gridCol w:w="425"/>
        <w:gridCol w:w="425"/>
        <w:gridCol w:w="4397"/>
      </w:tblGrid>
      <w:tr w14:paraId="6092032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10A3376D">
            <w:pPr>
              <w:pStyle w:val="81"/>
            </w:pPr>
            <w:r>
              <w:rPr>
                <w:b/>
              </w:rPr>
              <w:t xml:space="preserve">Mô tả: </w:t>
            </w:r>
            <w:r>
              <w:t>Lưu trữ thông tin tài khoản và hồ sơ của giảng viên.</w:t>
            </w:r>
          </w:p>
        </w:tc>
      </w:tr>
      <w:tr w14:paraId="64F044E3">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10" w:type="dxa"/>
            <w:tcBorders>
              <w:top w:val="single" w:color="auto" w:sz="4" w:space="0"/>
              <w:left w:val="single" w:color="auto" w:sz="4" w:space="0"/>
              <w:bottom w:val="dotted" w:color="auto" w:sz="4" w:space="0"/>
              <w:right w:val="single" w:color="auto" w:sz="4" w:space="0"/>
            </w:tcBorders>
            <w:shd w:val="pct12" w:color="auto" w:fill="FFFFFF"/>
          </w:tcPr>
          <w:p w14:paraId="5C90A020">
            <w:pPr>
              <w:pStyle w:val="81"/>
              <w:rPr>
                <w:b/>
              </w:rPr>
            </w:pPr>
            <w:r>
              <w:rPr>
                <w:b/>
              </w:rPr>
              <w:t>Thuộc tính</w:t>
            </w:r>
          </w:p>
        </w:tc>
        <w:tc>
          <w:tcPr>
            <w:tcW w:w="1592" w:type="dxa"/>
            <w:tcBorders>
              <w:top w:val="single" w:color="auto" w:sz="4" w:space="0"/>
              <w:left w:val="single" w:color="auto" w:sz="4" w:space="0"/>
              <w:bottom w:val="dotted" w:color="auto" w:sz="4" w:space="0"/>
              <w:right w:val="single" w:color="auto" w:sz="4" w:space="0"/>
            </w:tcBorders>
            <w:shd w:val="pct12" w:color="auto" w:fill="FFFFFF"/>
          </w:tcPr>
          <w:p w14:paraId="335BD01B">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644B6589">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3B832EC8">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32A68BB8">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3A4ADC40">
            <w:pPr>
              <w:pStyle w:val="81"/>
              <w:rPr>
                <w:b/>
              </w:rPr>
            </w:pPr>
            <w:r>
              <w:rPr>
                <w:b/>
              </w:rPr>
              <w:t>Diễn giải</w:t>
            </w:r>
          </w:p>
        </w:tc>
      </w:tr>
      <w:tr w14:paraId="615C69D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nil"/>
              <w:left w:val="single" w:color="auto" w:sz="4" w:space="0"/>
              <w:bottom w:val="dotted" w:color="auto" w:sz="4" w:space="0"/>
              <w:right w:val="single" w:color="auto" w:sz="4" w:space="0"/>
            </w:tcBorders>
          </w:tcPr>
          <w:p w14:paraId="708F96CC">
            <w:pPr>
              <w:pStyle w:val="81"/>
            </w:pPr>
            <w:r>
              <w:t>id_giang_vien</w:t>
            </w:r>
          </w:p>
        </w:tc>
        <w:tc>
          <w:tcPr>
            <w:tcW w:w="1592" w:type="dxa"/>
            <w:tcBorders>
              <w:top w:val="nil"/>
              <w:left w:val="single" w:color="auto" w:sz="4" w:space="0"/>
              <w:bottom w:val="dotted" w:color="auto" w:sz="4" w:space="0"/>
              <w:right w:val="single" w:color="auto" w:sz="4" w:space="0"/>
            </w:tcBorders>
          </w:tcPr>
          <w:p w14:paraId="4F99043F">
            <w:pPr>
              <w:pStyle w:val="81"/>
              <w:jc w:val="center"/>
            </w:pPr>
            <w:r>
              <w:t>int</w:t>
            </w:r>
          </w:p>
        </w:tc>
        <w:tc>
          <w:tcPr>
            <w:tcW w:w="426" w:type="dxa"/>
            <w:tcBorders>
              <w:top w:val="nil"/>
              <w:left w:val="single" w:color="auto" w:sz="4" w:space="0"/>
              <w:bottom w:val="dotted" w:color="auto" w:sz="4" w:space="0"/>
              <w:right w:val="single" w:color="auto" w:sz="4" w:space="0"/>
            </w:tcBorders>
          </w:tcPr>
          <w:p w14:paraId="3C44D3B5">
            <w:pPr>
              <w:pStyle w:val="81"/>
            </w:pPr>
            <w:r>
              <w:t>x</w:t>
            </w:r>
          </w:p>
        </w:tc>
        <w:tc>
          <w:tcPr>
            <w:tcW w:w="425" w:type="dxa"/>
            <w:tcBorders>
              <w:top w:val="nil"/>
              <w:left w:val="single" w:color="auto" w:sz="4" w:space="0"/>
              <w:bottom w:val="dotted" w:color="auto" w:sz="4" w:space="0"/>
              <w:right w:val="single" w:color="auto" w:sz="4" w:space="0"/>
            </w:tcBorders>
          </w:tcPr>
          <w:p w14:paraId="377A9308">
            <w:pPr>
              <w:pStyle w:val="81"/>
            </w:pPr>
            <w:r>
              <w:t>x</w:t>
            </w:r>
          </w:p>
        </w:tc>
        <w:tc>
          <w:tcPr>
            <w:tcW w:w="425" w:type="dxa"/>
            <w:tcBorders>
              <w:top w:val="nil"/>
              <w:left w:val="single" w:color="auto" w:sz="4" w:space="0"/>
              <w:bottom w:val="dotted" w:color="auto" w:sz="4" w:space="0"/>
              <w:right w:val="single" w:color="auto" w:sz="4" w:space="0"/>
            </w:tcBorders>
          </w:tcPr>
          <w:p w14:paraId="7467704C">
            <w:pPr>
              <w:pStyle w:val="81"/>
            </w:pPr>
            <w:r>
              <w:t>x</w:t>
            </w:r>
          </w:p>
        </w:tc>
        <w:tc>
          <w:tcPr>
            <w:tcW w:w="4397" w:type="dxa"/>
            <w:tcBorders>
              <w:top w:val="nil"/>
              <w:left w:val="single" w:color="auto" w:sz="4" w:space="0"/>
              <w:bottom w:val="dotted" w:color="auto" w:sz="4" w:space="0"/>
              <w:right w:val="single" w:color="auto" w:sz="4" w:space="0"/>
            </w:tcBorders>
          </w:tcPr>
          <w:p w14:paraId="3F4BFE02">
            <w:pPr>
              <w:pStyle w:val="81"/>
            </w:pPr>
            <w:r>
              <w:t>Mã định danh tự tăng</w:t>
            </w:r>
          </w:p>
        </w:tc>
      </w:tr>
      <w:tr w14:paraId="4F51831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10" w:type="dxa"/>
            <w:tcBorders>
              <w:top w:val="dotted" w:color="auto" w:sz="4" w:space="0"/>
              <w:left w:val="single" w:color="auto" w:sz="4" w:space="0"/>
              <w:bottom w:val="dotted" w:color="auto" w:sz="4" w:space="0"/>
              <w:right w:val="single" w:color="auto" w:sz="4" w:space="0"/>
            </w:tcBorders>
          </w:tcPr>
          <w:p w14:paraId="31564D01">
            <w:pPr>
              <w:pStyle w:val="81"/>
            </w:pPr>
            <w:r>
              <w:t>ma_giang_vien</w:t>
            </w:r>
          </w:p>
        </w:tc>
        <w:tc>
          <w:tcPr>
            <w:tcW w:w="1592" w:type="dxa"/>
            <w:tcBorders>
              <w:top w:val="dotted" w:color="auto" w:sz="4" w:space="0"/>
              <w:left w:val="single" w:color="auto" w:sz="4" w:space="0"/>
              <w:bottom w:val="dotted" w:color="auto" w:sz="4" w:space="0"/>
              <w:right w:val="single" w:color="auto" w:sz="4" w:space="0"/>
            </w:tcBorders>
          </w:tcPr>
          <w:p w14:paraId="56D4F3A8">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42945B22">
            <w:pPr>
              <w:pStyle w:val="81"/>
            </w:pPr>
          </w:p>
        </w:tc>
        <w:tc>
          <w:tcPr>
            <w:tcW w:w="425" w:type="dxa"/>
            <w:tcBorders>
              <w:top w:val="dotted" w:color="auto" w:sz="4" w:space="0"/>
              <w:left w:val="single" w:color="auto" w:sz="4" w:space="0"/>
              <w:bottom w:val="dotted" w:color="auto" w:sz="4" w:space="0"/>
              <w:right w:val="single" w:color="auto" w:sz="4" w:space="0"/>
            </w:tcBorders>
          </w:tcPr>
          <w:p w14:paraId="5078FECB">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4CD38A9C">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A796CD8">
            <w:pPr>
              <w:pStyle w:val="81"/>
            </w:pPr>
            <w:r>
              <w:t xml:space="preserve">Mã số giảng viên </w:t>
            </w:r>
          </w:p>
        </w:tc>
      </w:tr>
      <w:tr w14:paraId="135F7B05">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dotted" w:color="auto" w:sz="4" w:space="0"/>
              <w:right w:val="single" w:color="auto" w:sz="4" w:space="0"/>
            </w:tcBorders>
          </w:tcPr>
          <w:p w14:paraId="051E12E6">
            <w:pPr>
              <w:pStyle w:val="81"/>
            </w:pPr>
            <w:r>
              <w:t>ho_ten</w:t>
            </w:r>
          </w:p>
        </w:tc>
        <w:tc>
          <w:tcPr>
            <w:tcW w:w="1592" w:type="dxa"/>
            <w:tcBorders>
              <w:top w:val="dotted" w:color="auto" w:sz="4" w:space="0"/>
              <w:left w:val="single" w:color="auto" w:sz="4" w:space="0"/>
              <w:bottom w:val="dotted" w:color="auto" w:sz="4" w:space="0"/>
              <w:right w:val="single" w:color="auto" w:sz="4" w:space="0"/>
            </w:tcBorders>
          </w:tcPr>
          <w:p w14:paraId="6DC7AE5C">
            <w:pPr>
              <w:pStyle w:val="81"/>
            </w:pPr>
            <w:r>
              <w:t>varchar(255)</w:t>
            </w:r>
          </w:p>
        </w:tc>
        <w:tc>
          <w:tcPr>
            <w:tcW w:w="426" w:type="dxa"/>
            <w:tcBorders>
              <w:top w:val="dotted" w:color="auto" w:sz="4" w:space="0"/>
              <w:left w:val="single" w:color="auto" w:sz="4" w:space="0"/>
              <w:bottom w:val="dotted" w:color="auto" w:sz="4" w:space="0"/>
              <w:right w:val="single" w:color="auto" w:sz="4" w:space="0"/>
            </w:tcBorders>
          </w:tcPr>
          <w:p w14:paraId="2078F117">
            <w:pPr>
              <w:pStyle w:val="81"/>
            </w:pPr>
          </w:p>
        </w:tc>
        <w:tc>
          <w:tcPr>
            <w:tcW w:w="425" w:type="dxa"/>
            <w:tcBorders>
              <w:top w:val="dotted" w:color="auto" w:sz="4" w:space="0"/>
              <w:left w:val="single" w:color="auto" w:sz="4" w:space="0"/>
              <w:bottom w:val="dotted" w:color="auto" w:sz="4" w:space="0"/>
              <w:right w:val="single" w:color="auto" w:sz="4" w:space="0"/>
            </w:tcBorders>
          </w:tcPr>
          <w:p w14:paraId="5AC5C7F6">
            <w:pPr>
              <w:pStyle w:val="81"/>
            </w:pPr>
          </w:p>
        </w:tc>
        <w:tc>
          <w:tcPr>
            <w:tcW w:w="425" w:type="dxa"/>
            <w:tcBorders>
              <w:top w:val="dotted" w:color="auto" w:sz="4" w:space="0"/>
              <w:left w:val="single" w:color="auto" w:sz="4" w:space="0"/>
              <w:bottom w:val="dotted" w:color="auto" w:sz="4" w:space="0"/>
              <w:right w:val="single" w:color="auto" w:sz="4" w:space="0"/>
            </w:tcBorders>
          </w:tcPr>
          <w:p w14:paraId="70950294">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1F90DC48">
            <w:pPr>
              <w:pStyle w:val="81"/>
            </w:pPr>
            <w:r>
              <w:t>Họ và tên giảng viên</w:t>
            </w:r>
          </w:p>
        </w:tc>
      </w:tr>
      <w:tr w14:paraId="2B918BD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dotted" w:color="auto" w:sz="4" w:space="0"/>
              <w:right w:val="single" w:color="auto" w:sz="4" w:space="0"/>
            </w:tcBorders>
          </w:tcPr>
          <w:p w14:paraId="50FF1F85">
            <w:pPr>
              <w:pStyle w:val="81"/>
            </w:pPr>
            <w:r>
              <w:t>email</w:t>
            </w:r>
          </w:p>
        </w:tc>
        <w:tc>
          <w:tcPr>
            <w:tcW w:w="1592" w:type="dxa"/>
            <w:tcBorders>
              <w:top w:val="dotted" w:color="auto" w:sz="4" w:space="0"/>
              <w:left w:val="single" w:color="auto" w:sz="4" w:space="0"/>
              <w:bottom w:val="dotted" w:color="auto" w:sz="4" w:space="0"/>
              <w:right w:val="single" w:color="auto" w:sz="4" w:space="0"/>
            </w:tcBorders>
          </w:tcPr>
          <w:p w14:paraId="66690DB3">
            <w:pPr>
              <w:pStyle w:val="81"/>
            </w:pPr>
            <w:r>
              <w:t>varchar (100)</w:t>
            </w:r>
          </w:p>
        </w:tc>
        <w:tc>
          <w:tcPr>
            <w:tcW w:w="426" w:type="dxa"/>
            <w:tcBorders>
              <w:top w:val="dotted" w:color="auto" w:sz="4" w:space="0"/>
              <w:left w:val="single" w:color="auto" w:sz="4" w:space="0"/>
              <w:bottom w:val="dotted" w:color="auto" w:sz="4" w:space="0"/>
              <w:right w:val="single" w:color="auto" w:sz="4" w:space="0"/>
            </w:tcBorders>
          </w:tcPr>
          <w:p w14:paraId="673F8ACE">
            <w:pPr>
              <w:pStyle w:val="81"/>
            </w:pPr>
          </w:p>
        </w:tc>
        <w:tc>
          <w:tcPr>
            <w:tcW w:w="425" w:type="dxa"/>
            <w:tcBorders>
              <w:top w:val="dotted" w:color="auto" w:sz="4" w:space="0"/>
              <w:left w:val="single" w:color="auto" w:sz="4" w:space="0"/>
              <w:bottom w:val="dotted" w:color="auto" w:sz="4" w:space="0"/>
              <w:right w:val="single" w:color="auto" w:sz="4" w:space="0"/>
            </w:tcBorders>
          </w:tcPr>
          <w:p w14:paraId="0BBCE791">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690C5A46">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19F01CE7">
            <w:pPr>
              <w:pStyle w:val="33"/>
              <w:spacing w:before="120" w:after="120"/>
            </w:pPr>
            <w:r>
              <w:t>Mật khẩu tài khoản đã mã hóa</w:t>
            </w:r>
          </w:p>
        </w:tc>
      </w:tr>
      <w:tr w14:paraId="48E30000">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dotted" w:color="auto" w:sz="4" w:space="0"/>
              <w:right w:val="single" w:color="auto" w:sz="4" w:space="0"/>
            </w:tcBorders>
          </w:tcPr>
          <w:p w14:paraId="09AF2468">
            <w:pPr>
              <w:pStyle w:val="81"/>
            </w:pPr>
            <w:r>
              <w:t>mat_khau</w:t>
            </w:r>
          </w:p>
        </w:tc>
        <w:tc>
          <w:tcPr>
            <w:tcW w:w="1592" w:type="dxa"/>
            <w:tcBorders>
              <w:top w:val="dotted" w:color="auto" w:sz="4" w:space="0"/>
              <w:left w:val="single" w:color="auto" w:sz="4" w:space="0"/>
              <w:bottom w:val="dotted" w:color="auto" w:sz="4" w:space="0"/>
              <w:right w:val="single" w:color="auto" w:sz="4" w:space="0"/>
            </w:tcBorders>
          </w:tcPr>
          <w:p w14:paraId="1F146713">
            <w:pPr>
              <w:pStyle w:val="81"/>
            </w:pPr>
            <w:r>
              <w:t>varchar (225)</w:t>
            </w:r>
          </w:p>
        </w:tc>
        <w:tc>
          <w:tcPr>
            <w:tcW w:w="426" w:type="dxa"/>
            <w:tcBorders>
              <w:top w:val="dotted" w:color="auto" w:sz="4" w:space="0"/>
              <w:left w:val="single" w:color="auto" w:sz="4" w:space="0"/>
              <w:bottom w:val="dotted" w:color="auto" w:sz="4" w:space="0"/>
              <w:right w:val="single" w:color="auto" w:sz="4" w:space="0"/>
            </w:tcBorders>
          </w:tcPr>
          <w:p w14:paraId="6CC30DB4">
            <w:pPr>
              <w:pStyle w:val="81"/>
            </w:pPr>
          </w:p>
        </w:tc>
        <w:tc>
          <w:tcPr>
            <w:tcW w:w="425" w:type="dxa"/>
            <w:tcBorders>
              <w:top w:val="dotted" w:color="auto" w:sz="4" w:space="0"/>
              <w:left w:val="single" w:color="auto" w:sz="4" w:space="0"/>
              <w:bottom w:val="dotted" w:color="auto" w:sz="4" w:space="0"/>
              <w:right w:val="single" w:color="auto" w:sz="4" w:space="0"/>
            </w:tcBorders>
          </w:tcPr>
          <w:p w14:paraId="11F1AF60">
            <w:pPr>
              <w:pStyle w:val="81"/>
            </w:pPr>
          </w:p>
        </w:tc>
        <w:tc>
          <w:tcPr>
            <w:tcW w:w="425" w:type="dxa"/>
            <w:tcBorders>
              <w:top w:val="dotted" w:color="auto" w:sz="4" w:space="0"/>
              <w:left w:val="single" w:color="auto" w:sz="4" w:space="0"/>
              <w:bottom w:val="dotted" w:color="auto" w:sz="4" w:space="0"/>
              <w:right w:val="single" w:color="auto" w:sz="4" w:space="0"/>
            </w:tcBorders>
          </w:tcPr>
          <w:p w14:paraId="7FE1A873">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F0834EC">
            <w:pPr>
              <w:pStyle w:val="81"/>
            </w:pPr>
            <w:r>
              <w:t>Mật khẩu đăng nhập (Đã mã hóa)</w:t>
            </w:r>
          </w:p>
        </w:tc>
      </w:tr>
      <w:tr w14:paraId="5810F98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dotted" w:color="auto" w:sz="4" w:space="0"/>
              <w:right w:val="single" w:color="auto" w:sz="4" w:space="0"/>
            </w:tcBorders>
          </w:tcPr>
          <w:p w14:paraId="4783D7AA">
            <w:pPr>
              <w:pStyle w:val="81"/>
            </w:pPr>
            <w:r>
              <w:t>sdt</w:t>
            </w:r>
          </w:p>
        </w:tc>
        <w:tc>
          <w:tcPr>
            <w:tcW w:w="1592" w:type="dxa"/>
            <w:tcBorders>
              <w:top w:val="dotted" w:color="auto" w:sz="4" w:space="0"/>
              <w:left w:val="single" w:color="auto" w:sz="4" w:space="0"/>
              <w:bottom w:val="dotted" w:color="auto" w:sz="4" w:space="0"/>
              <w:right w:val="single" w:color="auto" w:sz="4" w:space="0"/>
            </w:tcBorders>
          </w:tcPr>
          <w:p w14:paraId="27F58288">
            <w:pPr>
              <w:pStyle w:val="81"/>
            </w:pPr>
            <w:r>
              <w:t>varchar (20)</w:t>
            </w:r>
          </w:p>
        </w:tc>
        <w:tc>
          <w:tcPr>
            <w:tcW w:w="426" w:type="dxa"/>
            <w:tcBorders>
              <w:top w:val="dotted" w:color="auto" w:sz="4" w:space="0"/>
              <w:left w:val="single" w:color="auto" w:sz="4" w:space="0"/>
              <w:bottom w:val="dotted" w:color="auto" w:sz="4" w:space="0"/>
              <w:right w:val="single" w:color="auto" w:sz="4" w:space="0"/>
            </w:tcBorders>
          </w:tcPr>
          <w:p w14:paraId="109D52DB">
            <w:pPr>
              <w:pStyle w:val="81"/>
            </w:pPr>
          </w:p>
        </w:tc>
        <w:tc>
          <w:tcPr>
            <w:tcW w:w="425" w:type="dxa"/>
            <w:tcBorders>
              <w:top w:val="dotted" w:color="auto" w:sz="4" w:space="0"/>
              <w:left w:val="single" w:color="auto" w:sz="4" w:space="0"/>
              <w:bottom w:val="dotted" w:color="auto" w:sz="4" w:space="0"/>
              <w:right w:val="single" w:color="auto" w:sz="4" w:space="0"/>
            </w:tcBorders>
          </w:tcPr>
          <w:p w14:paraId="7E805EEA">
            <w:pPr>
              <w:pStyle w:val="81"/>
            </w:pPr>
          </w:p>
        </w:tc>
        <w:tc>
          <w:tcPr>
            <w:tcW w:w="425" w:type="dxa"/>
            <w:tcBorders>
              <w:top w:val="dotted" w:color="auto" w:sz="4" w:space="0"/>
              <w:left w:val="single" w:color="auto" w:sz="4" w:space="0"/>
              <w:bottom w:val="dotted" w:color="auto" w:sz="4" w:space="0"/>
              <w:right w:val="single" w:color="auto" w:sz="4" w:space="0"/>
            </w:tcBorders>
          </w:tcPr>
          <w:p w14:paraId="1DC64287">
            <w:pPr>
              <w:pStyle w:val="81"/>
            </w:pPr>
          </w:p>
        </w:tc>
        <w:tc>
          <w:tcPr>
            <w:tcW w:w="4397" w:type="dxa"/>
            <w:tcBorders>
              <w:top w:val="dotted" w:color="auto" w:sz="4" w:space="0"/>
              <w:left w:val="single" w:color="auto" w:sz="4" w:space="0"/>
              <w:bottom w:val="dotted" w:color="auto" w:sz="4" w:space="0"/>
              <w:right w:val="single" w:color="auto" w:sz="4" w:space="0"/>
            </w:tcBorders>
          </w:tcPr>
          <w:p w14:paraId="59F2F0E9">
            <w:pPr>
              <w:pStyle w:val="81"/>
            </w:pPr>
            <w:r>
              <w:t>Số điện thoại liên lạc</w:t>
            </w:r>
          </w:p>
        </w:tc>
      </w:tr>
      <w:tr w14:paraId="6A6DAC4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1E40A20E">
            <w:pPr>
              <w:pStyle w:val="81"/>
            </w:pPr>
            <w:r>
              <w:t>avatar_url</w:t>
            </w:r>
          </w:p>
        </w:tc>
        <w:tc>
          <w:tcPr>
            <w:tcW w:w="1592" w:type="dxa"/>
            <w:tcBorders>
              <w:top w:val="dotted" w:color="auto" w:sz="4" w:space="0"/>
              <w:left w:val="single" w:color="auto" w:sz="4" w:space="0"/>
              <w:bottom w:val="single" w:color="auto" w:sz="4" w:space="0"/>
              <w:right w:val="single" w:color="auto" w:sz="4" w:space="0"/>
            </w:tcBorders>
          </w:tcPr>
          <w:p w14:paraId="3095C4E9">
            <w:pPr>
              <w:pStyle w:val="81"/>
            </w:pPr>
            <w:r>
              <w:t>varchar (500)</w:t>
            </w:r>
          </w:p>
        </w:tc>
        <w:tc>
          <w:tcPr>
            <w:tcW w:w="426" w:type="dxa"/>
            <w:tcBorders>
              <w:top w:val="dotted" w:color="auto" w:sz="4" w:space="0"/>
              <w:left w:val="single" w:color="auto" w:sz="4" w:space="0"/>
              <w:bottom w:val="single" w:color="auto" w:sz="4" w:space="0"/>
              <w:right w:val="single" w:color="auto" w:sz="4" w:space="0"/>
            </w:tcBorders>
          </w:tcPr>
          <w:p w14:paraId="7CAFDF9B">
            <w:pPr>
              <w:pStyle w:val="81"/>
            </w:pPr>
          </w:p>
        </w:tc>
        <w:tc>
          <w:tcPr>
            <w:tcW w:w="425" w:type="dxa"/>
            <w:tcBorders>
              <w:top w:val="dotted" w:color="auto" w:sz="4" w:space="0"/>
              <w:left w:val="single" w:color="auto" w:sz="4" w:space="0"/>
              <w:bottom w:val="single" w:color="auto" w:sz="4" w:space="0"/>
              <w:right w:val="single" w:color="auto" w:sz="4" w:space="0"/>
            </w:tcBorders>
          </w:tcPr>
          <w:p w14:paraId="022229A9">
            <w:pPr>
              <w:pStyle w:val="81"/>
            </w:pPr>
          </w:p>
        </w:tc>
        <w:tc>
          <w:tcPr>
            <w:tcW w:w="425" w:type="dxa"/>
            <w:tcBorders>
              <w:top w:val="dotted" w:color="auto" w:sz="4" w:space="0"/>
              <w:left w:val="single" w:color="auto" w:sz="4" w:space="0"/>
              <w:bottom w:val="single" w:color="auto" w:sz="4" w:space="0"/>
              <w:right w:val="single" w:color="auto" w:sz="4" w:space="0"/>
            </w:tcBorders>
          </w:tcPr>
          <w:p w14:paraId="73A4DEAE">
            <w:pPr>
              <w:pStyle w:val="81"/>
            </w:pPr>
          </w:p>
        </w:tc>
        <w:tc>
          <w:tcPr>
            <w:tcW w:w="4397" w:type="dxa"/>
            <w:tcBorders>
              <w:top w:val="dotted" w:color="auto" w:sz="4" w:space="0"/>
              <w:left w:val="single" w:color="auto" w:sz="4" w:space="0"/>
              <w:bottom w:val="single" w:color="auto" w:sz="4" w:space="0"/>
              <w:right w:val="single" w:color="auto" w:sz="4" w:space="0"/>
            </w:tcBorders>
          </w:tcPr>
          <w:p w14:paraId="16FFB273">
            <w:pPr>
              <w:pStyle w:val="81"/>
            </w:pPr>
            <w:r>
              <w:t>Đường dẫn ảnh đại diện</w:t>
            </w:r>
          </w:p>
        </w:tc>
      </w:tr>
      <w:tr w14:paraId="6A466134">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0C774371">
            <w:pPr>
              <w:pStyle w:val="81"/>
            </w:pPr>
            <w:r>
              <w:t>khoa</w:t>
            </w:r>
          </w:p>
        </w:tc>
        <w:tc>
          <w:tcPr>
            <w:tcW w:w="1592" w:type="dxa"/>
            <w:tcBorders>
              <w:top w:val="dotted" w:color="auto" w:sz="4" w:space="0"/>
              <w:left w:val="single" w:color="auto" w:sz="4" w:space="0"/>
              <w:bottom w:val="single" w:color="auto" w:sz="4" w:space="0"/>
              <w:right w:val="single" w:color="auto" w:sz="4" w:space="0"/>
            </w:tcBorders>
          </w:tcPr>
          <w:p w14:paraId="5662EE23">
            <w:pPr>
              <w:pStyle w:val="81"/>
            </w:pPr>
            <w:r>
              <w:t>varchar (225)</w:t>
            </w:r>
          </w:p>
        </w:tc>
        <w:tc>
          <w:tcPr>
            <w:tcW w:w="426" w:type="dxa"/>
            <w:tcBorders>
              <w:top w:val="dotted" w:color="auto" w:sz="4" w:space="0"/>
              <w:left w:val="single" w:color="auto" w:sz="4" w:space="0"/>
              <w:bottom w:val="single" w:color="auto" w:sz="4" w:space="0"/>
              <w:right w:val="single" w:color="auto" w:sz="4" w:space="0"/>
            </w:tcBorders>
          </w:tcPr>
          <w:p w14:paraId="2C569560">
            <w:pPr>
              <w:pStyle w:val="81"/>
            </w:pPr>
          </w:p>
        </w:tc>
        <w:tc>
          <w:tcPr>
            <w:tcW w:w="425" w:type="dxa"/>
            <w:tcBorders>
              <w:top w:val="dotted" w:color="auto" w:sz="4" w:space="0"/>
              <w:left w:val="single" w:color="auto" w:sz="4" w:space="0"/>
              <w:bottom w:val="single" w:color="auto" w:sz="4" w:space="0"/>
              <w:right w:val="single" w:color="auto" w:sz="4" w:space="0"/>
            </w:tcBorders>
          </w:tcPr>
          <w:p w14:paraId="10AD437E">
            <w:pPr>
              <w:pStyle w:val="81"/>
            </w:pPr>
          </w:p>
        </w:tc>
        <w:tc>
          <w:tcPr>
            <w:tcW w:w="425" w:type="dxa"/>
            <w:tcBorders>
              <w:top w:val="dotted" w:color="auto" w:sz="4" w:space="0"/>
              <w:left w:val="single" w:color="auto" w:sz="4" w:space="0"/>
              <w:bottom w:val="single" w:color="auto" w:sz="4" w:space="0"/>
              <w:right w:val="single" w:color="auto" w:sz="4" w:space="0"/>
            </w:tcBorders>
          </w:tcPr>
          <w:p w14:paraId="6202F46A">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266776D4">
            <w:pPr>
              <w:pStyle w:val="81"/>
            </w:pPr>
            <w:r>
              <w:t>Khoa trực thuộc</w:t>
            </w:r>
          </w:p>
        </w:tc>
      </w:tr>
      <w:tr w14:paraId="2127BFB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290BFEF4">
            <w:pPr>
              <w:pStyle w:val="81"/>
            </w:pPr>
            <w:r>
              <w:t>hoc_ham</w:t>
            </w:r>
          </w:p>
        </w:tc>
        <w:tc>
          <w:tcPr>
            <w:tcW w:w="1592" w:type="dxa"/>
            <w:tcBorders>
              <w:top w:val="dotted" w:color="auto" w:sz="4" w:space="0"/>
              <w:left w:val="single" w:color="auto" w:sz="4" w:space="0"/>
              <w:bottom w:val="single" w:color="auto" w:sz="4" w:space="0"/>
              <w:right w:val="single" w:color="auto" w:sz="4" w:space="0"/>
            </w:tcBorders>
          </w:tcPr>
          <w:p w14:paraId="4C40A22B">
            <w:pPr>
              <w:pStyle w:val="81"/>
            </w:pPr>
            <w:r>
              <w:t>varchar (100)</w:t>
            </w:r>
          </w:p>
        </w:tc>
        <w:tc>
          <w:tcPr>
            <w:tcW w:w="426" w:type="dxa"/>
            <w:tcBorders>
              <w:top w:val="dotted" w:color="auto" w:sz="4" w:space="0"/>
              <w:left w:val="single" w:color="auto" w:sz="4" w:space="0"/>
              <w:bottom w:val="single" w:color="auto" w:sz="4" w:space="0"/>
              <w:right w:val="single" w:color="auto" w:sz="4" w:space="0"/>
            </w:tcBorders>
          </w:tcPr>
          <w:p w14:paraId="669A290E">
            <w:pPr>
              <w:pStyle w:val="81"/>
            </w:pPr>
          </w:p>
        </w:tc>
        <w:tc>
          <w:tcPr>
            <w:tcW w:w="425" w:type="dxa"/>
            <w:tcBorders>
              <w:top w:val="dotted" w:color="auto" w:sz="4" w:space="0"/>
              <w:left w:val="single" w:color="auto" w:sz="4" w:space="0"/>
              <w:bottom w:val="single" w:color="auto" w:sz="4" w:space="0"/>
              <w:right w:val="single" w:color="auto" w:sz="4" w:space="0"/>
            </w:tcBorders>
          </w:tcPr>
          <w:p w14:paraId="4325EB55">
            <w:pPr>
              <w:pStyle w:val="81"/>
            </w:pPr>
          </w:p>
        </w:tc>
        <w:tc>
          <w:tcPr>
            <w:tcW w:w="425" w:type="dxa"/>
            <w:tcBorders>
              <w:top w:val="dotted" w:color="auto" w:sz="4" w:space="0"/>
              <w:left w:val="single" w:color="auto" w:sz="4" w:space="0"/>
              <w:bottom w:val="single" w:color="auto" w:sz="4" w:space="0"/>
              <w:right w:val="single" w:color="auto" w:sz="4" w:space="0"/>
            </w:tcBorders>
          </w:tcPr>
          <w:p w14:paraId="20C1EF47">
            <w:pPr>
              <w:pStyle w:val="81"/>
            </w:pPr>
          </w:p>
        </w:tc>
        <w:tc>
          <w:tcPr>
            <w:tcW w:w="4397" w:type="dxa"/>
            <w:tcBorders>
              <w:top w:val="dotted" w:color="auto" w:sz="4" w:space="0"/>
              <w:left w:val="single" w:color="auto" w:sz="4" w:space="0"/>
              <w:bottom w:val="single" w:color="auto" w:sz="4" w:space="0"/>
              <w:right w:val="single" w:color="auto" w:sz="4" w:space="0"/>
            </w:tcBorders>
          </w:tcPr>
          <w:p w14:paraId="4B0530A3">
            <w:pPr>
              <w:pStyle w:val="81"/>
            </w:pPr>
            <w:r>
              <w:t>Học hàm</w:t>
            </w:r>
          </w:p>
        </w:tc>
      </w:tr>
      <w:tr w14:paraId="3B00ECE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0CF3D6C2">
            <w:pPr>
              <w:pStyle w:val="81"/>
            </w:pPr>
            <w:r>
              <w:t>hoc_vi</w:t>
            </w:r>
          </w:p>
        </w:tc>
        <w:tc>
          <w:tcPr>
            <w:tcW w:w="1592" w:type="dxa"/>
            <w:tcBorders>
              <w:top w:val="dotted" w:color="auto" w:sz="4" w:space="0"/>
              <w:left w:val="single" w:color="auto" w:sz="4" w:space="0"/>
              <w:bottom w:val="single" w:color="auto" w:sz="4" w:space="0"/>
              <w:right w:val="single" w:color="auto" w:sz="4" w:space="0"/>
            </w:tcBorders>
          </w:tcPr>
          <w:p w14:paraId="01829830">
            <w:pPr>
              <w:pStyle w:val="81"/>
            </w:pPr>
            <w:r>
              <w:t>varchar (100)</w:t>
            </w:r>
          </w:p>
        </w:tc>
        <w:tc>
          <w:tcPr>
            <w:tcW w:w="426" w:type="dxa"/>
            <w:tcBorders>
              <w:top w:val="dotted" w:color="auto" w:sz="4" w:space="0"/>
              <w:left w:val="single" w:color="auto" w:sz="4" w:space="0"/>
              <w:bottom w:val="single" w:color="auto" w:sz="4" w:space="0"/>
              <w:right w:val="single" w:color="auto" w:sz="4" w:space="0"/>
            </w:tcBorders>
          </w:tcPr>
          <w:p w14:paraId="0A151666">
            <w:pPr>
              <w:pStyle w:val="81"/>
            </w:pPr>
          </w:p>
        </w:tc>
        <w:tc>
          <w:tcPr>
            <w:tcW w:w="425" w:type="dxa"/>
            <w:tcBorders>
              <w:top w:val="dotted" w:color="auto" w:sz="4" w:space="0"/>
              <w:left w:val="single" w:color="auto" w:sz="4" w:space="0"/>
              <w:bottom w:val="single" w:color="auto" w:sz="4" w:space="0"/>
              <w:right w:val="single" w:color="auto" w:sz="4" w:space="0"/>
            </w:tcBorders>
          </w:tcPr>
          <w:p w14:paraId="6608F9EE">
            <w:pPr>
              <w:pStyle w:val="81"/>
            </w:pPr>
          </w:p>
        </w:tc>
        <w:tc>
          <w:tcPr>
            <w:tcW w:w="425" w:type="dxa"/>
            <w:tcBorders>
              <w:top w:val="dotted" w:color="auto" w:sz="4" w:space="0"/>
              <w:left w:val="single" w:color="auto" w:sz="4" w:space="0"/>
              <w:bottom w:val="single" w:color="auto" w:sz="4" w:space="0"/>
              <w:right w:val="single" w:color="auto" w:sz="4" w:space="0"/>
            </w:tcBorders>
          </w:tcPr>
          <w:p w14:paraId="0169119E">
            <w:pPr>
              <w:pStyle w:val="81"/>
            </w:pPr>
          </w:p>
        </w:tc>
        <w:tc>
          <w:tcPr>
            <w:tcW w:w="4397" w:type="dxa"/>
            <w:tcBorders>
              <w:top w:val="dotted" w:color="auto" w:sz="4" w:space="0"/>
              <w:left w:val="single" w:color="auto" w:sz="4" w:space="0"/>
              <w:bottom w:val="single" w:color="auto" w:sz="4" w:space="0"/>
              <w:right w:val="single" w:color="auto" w:sz="4" w:space="0"/>
            </w:tcBorders>
          </w:tcPr>
          <w:p w14:paraId="36D596A4">
            <w:pPr>
              <w:pStyle w:val="81"/>
            </w:pPr>
            <w:r>
              <w:t>Học vị</w:t>
            </w:r>
          </w:p>
        </w:tc>
      </w:tr>
      <w:tr w14:paraId="3EC9DC6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2D8DC26C">
            <w:pPr>
              <w:pStyle w:val="81"/>
            </w:pPr>
            <w:r>
              <w:t>trang_thai</w:t>
            </w:r>
          </w:p>
        </w:tc>
        <w:tc>
          <w:tcPr>
            <w:tcW w:w="1592" w:type="dxa"/>
            <w:tcBorders>
              <w:top w:val="dotted" w:color="auto" w:sz="4" w:space="0"/>
              <w:left w:val="single" w:color="auto" w:sz="4" w:space="0"/>
              <w:bottom w:val="single" w:color="auto" w:sz="4" w:space="0"/>
              <w:right w:val="single" w:color="auto" w:sz="4" w:space="0"/>
            </w:tcBorders>
          </w:tcPr>
          <w:p w14:paraId="326874EA">
            <w:pPr>
              <w:pStyle w:val="81"/>
            </w:pPr>
            <w:r>
              <w:t>enum</w:t>
            </w:r>
          </w:p>
        </w:tc>
        <w:tc>
          <w:tcPr>
            <w:tcW w:w="426" w:type="dxa"/>
            <w:tcBorders>
              <w:top w:val="dotted" w:color="auto" w:sz="4" w:space="0"/>
              <w:left w:val="single" w:color="auto" w:sz="4" w:space="0"/>
              <w:bottom w:val="single" w:color="auto" w:sz="4" w:space="0"/>
              <w:right w:val="single" w:color="auto" w:sz="4" w:space="0"/>
            </w:tcBorders>
          </w:tcPr>
          <w:p w14:paraId="6C59FA04">
            <w:pPr>
              <w:pStyle w:val="81"/>
            </w:pPr>
          </w:p>
        </w:tc>
        <w:tc>
          <w:tcPr>
            <w:tcW w:w="425" w:type="dxa"/>
            <w:tcBorders>
              <w:top w:val="dotted" w:color="auto" w:sz="4" w:space="0"/>
              <w:left w:val="single" w:color="auto" w:sz="4" w:space="0"/>
              <w:bottom w:val="single" w:color="auto" w:sz="4" w:space="0"/>
              <w:right w:val="single" w:color="auto" w:sz="4" w:space="0"/>
            </w:tcBorders>
          </w:tcPr>
          <w:p w14:paraId="52D95075">
            <w:pPr>
              <w:pStyle w:val="81"/>
            </w:pPr>
          </w:p>
        </w:tc>
        <w:tc>
          <w:tcPr>
            <w:tcW w:w="425" w:type="dxa"/>
            <w:tcBorders>
              <w:top w:val="dotted" w:color="auto" w:sz="4" w:space="0"/>
              <w:left w:val="single" w:color="auto" w:sz="4" w:space="0"/>
              <w:bottom w:val="single" w:color="auto" w:sz="4" w:space="0"/>
              <w:right w:val="single" w:color="auto" w:sz="4" w:space="0"/>
            </w:tcBorders>
          </w:tcPr>
          <w:p w14:paraId="75F06CA5">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2384F579">
            <w:pPr>
              <w:pStyle w:val="81"/>
            </w:pPr>
            <w:r>
              <w:t>'active', 'inactive', 'locked</w:t>
            </w:r>
          </w:p>
        </w:tc>
      </w:tr>
      <w:tr w14:paraId="3D110F5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611A27A6">
            <w:pPr>
              <w:pStyle w:val="81"/>
            </w:pPr>
            <w:r>
              <w:t>created_at</w:t>
            </w:r>
          </w:p>
        </w:tc>
        <w:tc>
          <w:tcPr>
            <w:tcW w:w="1592" w:type="dxa"/>
            <w:tcBorders>
              <w:top w:val="dotted" w:color="auto" w:sz="4" w:space="0"/>
              <w:left w:val="single" w:color="auto" w:sz="4" w:space="0"/>
              <w:bottom w:val="single" w:color="auto" w:sz="4" w:space="0"/>
              <w:right w:val="single" w:color="auto" w:sz="4" w:space="0"/>
            </w:tcBorders>
          </w:tcPr>
          <w:p w14:paraId="436FF448">
            <w:pPr>
              <w:pStyle w:val="81"/>
            </w:pPr>
            <w:r>
              <w:t>datetime</w:t>
            </w:r>
          </w:p>
        </w:tc>
        <w:tc>
          <w:tcPr>
            <w:tcW w:w="426" w:type="dxa"/>
            <w:tcBorders>
              <w:top w:val="dotted" w:color="auto" w:sz="4" w:space="0"/>
              <w:left w:val="single" w:color="auto" w:sz="4" w:space="0"/>
              <w:bottom w:val="single" w:color="auto" w:sz="4" w:space="0"/>
              <w:right w:val="single" w:color="auto" w:sz="4" w:space="0"/>
            </w:tcBorders>
          </w:tcPr>
          <w:p w14:paraId="38FB33FD">
            <w:pPr>
              <w:pStyle w:val="81"/>
            </w:pPr>
          </w:p>
        </w:tc>
        <w:tc>
          <w:tcPr>
            <w:tcW w:w="425" w:type="dxa"/>
            <w:tcBorders>
              <w:top w:val="dotted" w:color="auto" w:sz="4" w:space="0"/>
              <w:left w:val="single" w:color="auto" w:sz="4" w:space="0"/>
              <w:bottom w:val="single" w:color="auto" w:sz="4" w:space="0"/>
              <w:right w:val="single" w:color="auto" w:sz="4" w:space="0"/>
            </w:tcBorders>
          </w:tcPr>
          <w:p w14:paraId="180655D7">
            <w:pPr>
              <w:pStyle w:val="81"/>
            </w:pPr>
          </w:p>
        </w:tc>
        <w:tc>
          <w:tcPr>
            <w:tcW w:w="425" w:type="dxa"/>
            <w:tcBorders>
              <w:top w:val="dotted" w:color="auto" w:sz="4" w:space="0"/>
              <w:left w:val="single" w:color="auto" w:sz="4" w:space="0"/>
              <w:bottom w:val="single" w:color="auto" w:sz="4" w:space="0"/>
              <w:right w:val="single" w:color="auto" w:sz="4" w:space="0"/>
            </w:tcBorders>
          </w:tcPr>
          <w:p w14:paraId="4617E648">
            <w:pPr>
              <w:pStyle w:val="81"/>
            </w:pPr>
          </w:p>
        </w:tc>
        <w:tc>
          <w:tcPr>
            <w:tcW w:w="4397" w:type="dxa"/>
            <w:tcBorders>
              <w:top w:val="dotted" w:color="auto" w:sz="4" w:space="0"/>
              <w:left w:val="single" w:color="auto" w:sz="4" w:space="0"/>
              <w:bottom w:val="single" w:color="auto" w:sz="4" w:space="0"/>
              <w:right w:val="single" w:color="auto" w:sz="4" w:space="0"/>
            </w:tcBorders>
          </w:tcPr>
          <w:p w14:paraId="1DEA3572">
            <w:pPr>
              <w:pStyle w:val="81"/>
            </w:pPr>
            <w:r>
              <w:t>Thời gian tạo tài khoản</w:t>
            </w:r>
          </w:p>
        </w:tc>
      </w:tr>
      <w:tr w14:paraId="7BDBA87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10" w:type="dxa"/>
            <w:tcBorders>
              <w:top w:val="dotted" w:color="auto" w:sz="4" w:space="0"/>
              <w:left w:val="single" w:color="auto" w:sz="4" w:space="0"/>
              <w:bottom w:val="single" w:color="auto" w:sz="4" w:space="0"/>
              <w:right w:val="single" w:color="auto" w:sz="4" w:space="0"/>
            </w:tcBorders>
          </w:tcPr>
          <w:p w14:paraId="5287180F">
            <w:pPr>
              <w:pStyle w:val="81"/>
            </w:pPr>
            <w:r>
              <w:t>updated_at</w:t>
            </w:r>
          </w:p>
        </w:tc>
        <w:tc>
          <w:tcPr>
            <w:tcW w:w="1592" w:type="dxa"/>
            <w:tcBorders>
              <w:top w:val="dotted" w:color="auto" w:sz="4" w:space="0"/>
              <w:left w:val="single" w:color="auto" w:sz="4" w:space="0"/>
              <w:bottom w:val="single" w:color="auto" w:sz="4" w:space="0"/>
              <w:right w:val="single" w:color="auto" w:sz="4" w:space="0"/>
            </w:tcBorders>
          </w:tcPr>
          <w:p w14:paraId="23B2D6E9">
            <w:pPr>
              <w:pStyle w:val="81"/>
            </w:pPr>
            <w:r>
              <w:t>datetime</w:t>
            </w:r>
          </w:p>
        </w:tc>
        <w:tc>
          <w:tcPr>
            <w:tcW w:w="426" w:type="dxa"/>
            <w:tcBorders>
              <w:top w:val="dotted" w:color="auto" w:sz="4" w:space="0"/>
              <w:left w:val="single" w:color="auto" w:sz="4" w:space="0"/>
              <w:bottom w:val="single" w:color="auto" w:sz="4" w:space="0"/>
              <w:right w:val="single" w:color="auto" w:sz="4" w:space="0"/>
            </w:tcBorders>
          </w:tcPr>
          <w:p w14:paraId="1EEB6BDC">
            <w:pPr>
              <w:pStyle w:val="81"/>
            </w:pPr>
          </w:p>
        </w:tc>
        <w:tc>
          <w:tcPr>
            <w:tcW w:w="425" w:type="dxa"/>
            <w:tcBorders>
              <w:top w:val="dotted" w:color="auto" w:sz="4" w:space="0"/>
              <w:left w:val="single" w:color="auto" w:sz="4" w:space="0"/>
              <w:bottom w:val="single" w:color="auto" w:sz="4" w:space="0"/>
              <w:right w:val="single" w:color="auto" w:sz="4" w:space="0"/>
            </w:tcBorders>
          </w:tcPr>
          <w:p w14:paraId="489587C6">
            <w:pPr>
              <w:pStyle w:val="81"/>
            </w:pPr>
          </w:p>
        </w:tc>
        <w:tc>
          <w:tcPr>
            <w:tcW w:w="425" w:type="dxa"/>
            <w:tcBorders>
              <w:top w:val="dotted" w:color="auto" w:sz="4" w:space="0"/>
              <w:left w:val="single" w:color="auto" w:sz="4" w:space="0"/>
              <w:bottom w:val="single" w:color="auto" w:sz="4" w:space="0"/>
              <w:right w:val="single" w:color="auto" w:sz="4" w:space="0"/>
            </w:tcBorders>
          </w:tcPr>
          <w:p w14:paraId="2B86A141">
            <w:pPr>
              <w:pStyle w:val="81"/>
            </w:pPr>
          </w:p>
        </w:tc>
        <w:tc>
          <w:tcPr>
            <w:tcW w:w="4397" w:type="dxa"/>
            <w:tcBorders>
              <w:top w:val="dotted" w:color="auto" w:sz="4" w:space="0"/>
              <w:left w:val="single" w:color="auto" w:sz="4" w:space="0"/>
              <w:bottom w:val="single" w:color="auto" w:sz="4" w:space="0"/>
              <w:right w:val="single" w:color="auto" w:sz="4" w:space="0"/>
            </w:tcBorders>
          </w:tcPr>
          <w:p w14:paraId="66E50AC9">
            <w:pPr>
              <w:pStyle w:val="81"/>
            </w:pPr>
            <w:r>
              <w:t>Thời gian cập nhật gần nhất</w:t>
            </w:r>
          </w:p>
        </w:tc>
      </w:tr>
    </w:tbl>
    <w:p w14:paraId="34DBE40F">
      <w:pPr>
        <w:pStyle w:val="79"/>
        <w:numPr>
          <w:ilvl w:val="0"/>
          <w:numId w:val="0"/>
        </w:numPr>
        <w:ind w:left="284" w:hanging="284"/>
      </w:pPr>
      <w:r>
        <w:t>Loại thực thể: lop_hoc</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1E0826C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72C8D7B5">
            <w:pPr>
              <w:pStyle w:val="81"/>
            </w:pPr>
            <w:r>
              <w:rPr>
                <w:b/>
              </w:rPr>
              <w:t xml:space="preserve">Mô tả: </w:t>
            </w:r>
            <w:r>
              <w:t>Quản lý thông tin các lớp học phần do giảng viên tạo</w:t>
            </w:r>
          </w:p>
        </w:tc>
      </w:tr>
      <w:tr w14:paraId="28FF6AA6">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39C55D9D">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63A53363">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53B1579F">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557B55DD">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7799D6B9">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63CF766F">
            <w:pPr>
              <w:pStyle w:val="81"/>
              <w:rPr>
                <w:b/>
              </w:rPr>
            </w:pPr>
            <w:r>
              <w:rPr>
                <w:b/>
              </w:rPr>
              <w:t>Diễn giải</w:t>
            </w:r>
          </w:p>
        </w:tc>
      </w:tr>
      <w:tr w14:paraId="542E23E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69AB327A">
            <w:pPr>
              <w:pStyle w:val="81"/>
            </w:pPr>
            <w:r>
              <w:t>id_giang_vien</w:t>
            </w:r>
          </w:p>
        </w:tc>
        <w:tc>
          <w:tcPr>
            <w:tcW w:w="1559" w:type="dxa"/>
            <w:tcBorders>
              <w:top w:val="nil"/>
              <w:left w:val="single" w:color="auto" w:sz="4" w:space="0"/>
              <w:bottom w:val="dotted" w:color="auto" w:sz="4" w:space="0"/>
              <w:right w:val="single" w:color="auto" w:sz="4" w:space="0"/>
            </w:tcBorders>
          </w:tcPr>
          <w:p w14:paraId="67BC59CB">
            <w:pPr>
              <w:pStyle w:val="81"/>
            </w:pPr>
            <w:r>
              <w:t>int</w:t>
            </w:r>
          </w:p>
        </w:tc>
        <w:tc>
          <w:tcPr>
            <w:tcW w:w="426" w:type="dxa"/>
            <w:tcBorders>
              <w:top w:val="nil"/>
              <w:left w:val="single" w:color="auto" w:sz="4" w:space="0"/>
              <w:bottom w:val="dotted" w:color="auto" w:sz="4" w:space="0"/>
              <w:right w:val="single" w:color="auto" w:sz="4" w:space="0"/>
            </w:tcBorders>
          </w:tcPr>
          <w:p w14:paraId="3FCDBB08">
            <w:pPr>
              <w:pStyle w:val="81"/>
            </w:pPr>
            <w:r>
              <w:t>x</w:t>
            </w:r>
          </w:p>
        </w:tc>
        <w:tc>
          <w:tcPr>
            <w:tcW w:w="425" w:type="dxa"/>
            <w:tcBorders>
              <w:top w:val="nil"/>
              <w:left w:val="single" w:color="auto" w:sz="4" w:space="0"/>
              <w:bottom w:val="dotted" w:color="auto" w:sz="4" w:space="0"/>
              <w:right w:val="single" w:color="auto" w:sz="4" w:space="0"/>
            </w:tcBorders>
          </w:tcPr>
          <w:p w14:paraId="528CE62A">
            <w:pPr>
              <w:pStyle w:val="81"/>
            </w:pPr>
            <w:r>
              <w:t>x</w:t>
            </w:r>
          </w:p>
        </w:tc>
        <w:tc>
          <w:tcPr>
            <w:tcW w:w="425" w:type="dxa"/>
            <w:tcBorders>
              <w:top w:val="nil"/>
              <w:left w:val="single" w:color="auto" w:sz="4" w:space="0"/>
              <w:bottom w:val="dotted" w:color="auto" w:sz="4" w:space="0"/>
              <w:right w:val="single" w:color="auto" w:sz="4" w:space="0"/>
            </w:tcBorders>
          </w:tcPr>
          <w:p w14:paraId="0266C54F">
            <w:pPr>
              <w:pStyle w:val="81"/>
            </w:pPr>
            <w:r>
              <w:t>x</w:t>
            </w:r>
          </w:p>
        </w:tc>
        <w:tc>
          <w:tcPr>
            <w:tcW w:w="4397" w:type="dxa"/>
            <w:tcBorders>
              <w:top w:val="nil"/>
              <w:left w:val="single" w:color="auto" w:sz="4" w:space="0"/>
              <w:bottom w:val="dotted" w:color="auto" w:sz="4" w:space="0"/>
              <w:right w:val="single" w:color="auto" w:sz="4" w:space="0"/>
            </w:tcBorders>
          </w:tcPr>
          <w:p w14:paraId="3BAC1854">
            <w:pPr>
              <w:pStyle w:val="81"/>
            </w:pPr>
            <w:r>
              <w:t>Mã định danh lớp học</w:t>
            </w:r>
          </w:p>
        </w:tc>
      </w:tr>
      <w:tr w14:paraId="0DF326E7">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09257B5E">
            <w:pPr>
              <w:pStyle w:val="81"/>
            </w:pPr>
            <w:r>
              <w:t>ma_lop</w:t>
            </w:r>
          </w:p>
        </w:tc>
        <w:tc>
          <w:tcPr>
            <w:tcW w:w="1559" w:type="dxa"/>
            <w:tcBorders>
              <w:top w:val="dotted" w:color="auto" w:sz="4" w:space="0"/>
              <w:left w:val="single" w:color="auto" w:sz="4" w:space="0"/>
              <w:bottom w:val="dotted" w:color="auto" w:sz="4" w:space="0"/>
              <w:right w:val="single" w:color="auto" w:sz="4" w:space="0"/>
            </w:tcBorders>
          </w:tcPr>
          <w:p w14:paraId="7DFA7C11">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0D769DDA">
            <w:pPr>
              <w:pStyle w:val="81"/>
            </w:pPr>
          </w:p>
        </w:tc>
        <w:tc>
          <w:tcPr>
            <w:tcW w:w="425" w:type="dxa"/>
            <w:tcBorders>
              <w:top w:val="dotted" w:color="auto" w:sz="4" w:space="0"/>
              <w:left w:val="single" w:color="auto" w:sz="4" w:space="0"/>
              <w:bottom w:val="dotted" w:color="auto" w:sz="4" w:space="0"/>
              <w:right w:val="single" w:color="auto" w:sz="4" w:space="0"/>
            </w:tcBorders>
          </w:tcPr>
          <w:p w14:paraId="1A926979">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7DE5000D">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553FDC4C">
            <w:pPr>
              <w:pStyle w:val="81"/>
            </w:pPr>
            <w:r>
              <w:t>Mã lớp học phần</w:t>
            </w:r>
          </w:p>
        </w:tc>
      </w:tr>
      <w:tr w14:paraId="35181974">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442836D9">
            <w:pPr>
              <w:pStyle w:val="81"/>
            </w:pPr>
            <w:r>
              <w:t>id_giang_vien</w:t>
            </w:r>
          </w:p>
        </w:tc>
        <w:tc>
          <w:tcPr>
            <w:tcW w:w="1559" w:type="dxa"/>
            <w:tcBorders>
              <w:top w:val="dotted" w:color="auto" w:sz="4" w:space="0"/>
              <w:left w:val="single" w:color="auto" w:sz="4" w:space="0"/>
              <w:bottom w:val="dotted" w:color="auto" w:sz="4" w:space="0"/>
              <w:right w:val="single" w:color="auto" w:sz="4" w:space="0"/>
            </w:tcBorders>
          </w:tcPr>
          <w:p w14:paraId="55CCEEE2">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31F53BF4">
            <w:pPr>
              <w:pStyle w:val="81"/>
            </w:pPr>
          </w:p>
        </w:tc>
        <w:tc>
          <w:tcPr>
            <w:tcW w:w="425" w:type="dxa"/>
            <w:tcBorders>
              <w:top w:val="dotted" w:color="auto" w:sz="4" w:space="0"/>
              <w:left w:val="single" w:color="auto" w:sz="4" w:space="0"/>
              <w:bottom w:val="dotted" w:color="auto" w:sz="4" w:space="0"/>
              <w:right w:val="single" w:color="auto" w:sz="4" w:space="0"/>
            </w:tcBorders>
          </w:tcPr>
          <w:p w14:paraId="2809D00A">
            <w:pPr>
              <w:pStyle w:val="81"/>
            </w:pPr>
          </w:p>
        </w:tc>
        <w:tc>
          <w:tcPr>
            <w:tcW w:w="425" w:type="dxa"/>
            <w:tcBorders>
              <w:top w:val="dotted" w:color="auto" w:sz="4" w:space="0"/>
              <w:left w:val="single" w:color="auto" w:sz="4" w:space="0"/>
              <w:bottom w:val="dotted" w:color="auto" w:sz="4" w:space="0"/>
              <w:right w:val="single" w:color="auto" w:sz="4" w:space="0"/>
            </w:tcBorders>
          </w:tcPr>
          <w:p w14:paraId="1B7EE5A7">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E3CFF39">
            <w:pPr>
              <w:pStyle w:val="33"/>
              <w:spacing w:before="120" w:after="120"/>
            </w:pPr>
            <w:r>
              <w:t>Giảng viên phụ trách (Khóa ngoại)</w:t>
            </w:r>
          </w:p>
        </w:tc>
      </w:tr>
      <w:tr w14:paraId="684A9F8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89558C5">
            <w:pPr>
              <w:pStyle w:val="81"/>
            </w:pPr>
            <w:r>
              <w:t>id_mon_hoc</w:t>
            </w:r>
          </w:p>
        </w:tc>
        <w:tc>
          <w:tcPr>
            <w:tcW w:w="1559" w:type="dxa"/>
            <w:tcBorders>
              <w:top w:val="dotted" w:color="auto" w:sz="4" w:space="0"/>
              <w:left w:val="single" w:color="auto" w:sz="4" w:space="0"/>
              <w:bottom w:val="dotted" w:color="auto" w:sz="4" w:space="0"/>
              <w:right w:val="single" w:color="auto" w:sz="4" w:space="0"/>
            </w:tcBorders>
          </w:tcPr>
          <w:p w14:paraId="147B7169">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5EBA75BA">
            <w:pPr>
              <w:pStyle w:val="81"/>
            </w:pPr>
          </w:p>
        </w:tc>
        <w:tc>
          <w:tcPr>
            <w:tcW w:w="425" w:type="dxa"/>
            <w:tcBorders>
              <w:top w:val="dotted" w:color="auto" w:sz="4" w:space="0"/>
              <w:left w:val="single" w:color="auto" w:sz="4" w:space="0"/>
              <w:bottom w:val="dotted" w:color="auto" w:sz="4" w:space="0"/>
              <w:right w:val="single" w:color="auto" w:sz="4" w:space="0"/>
            </w:tcBorders>
          </w:tcPr>
          <w:p w14:paraId="32433D55">
            <w:pPr>
              <w:pStyle w:val="81"/>
            </w:pPr>
          </w:p>
        </w:tc>
        <w:tc>
          <w:tcPr>
            <w:tcW w:w="425" w:type="dxa"/>
            <w:tcBorders>
              <w:top w:val="dotted" w:color="auto" w:sz="4" w:space="0"/>
              <w:left w:val="single" w:color="auto" w:sz="4" w:space="0"/>
              <w:bottom w:val="dotted" w:color="auto" w:sz="4" w:space="0"/>
              <w:right w:val="single" w:color="auto" w:sz="4" w:space="0"/>
            </w:tcBorders>
          </w:tcPr>
          <w:p w14:paraId="5894BAC6">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5CCE100D">
            <w:pPr>
              <w:pStyle w:val="33"/>
              <w:spacing w:before="120" w:after="120"/>
            </w:pPr>
            <w:r>
              <w:t>Mã môn học liên quan (Khóa ngoại)</w:t>
            </w:r>
          </w:p>
        </w:tc>
      </w:tr>
      <w:tr w14:paraId="6F18E42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11D80CD0">
            <w:pPr>
              <w:pStyle w:val="81"/>
            </w:pPr>
            <w:r>
              <w:t>hoc_ky</w:t>
            </w:r>
          </w:p>
        </w:tc>
        <w:tc>
          <w:tcPr>
            <w:tcW w:w="1559" w:type="dxa"/>
            <w:tcBorders>
              <w:top w:val="dotted" w:color="auto" w:sz="4" w:space="0"/>
              <w:left w:val="single" w:color="auto" w:sz="4" w:space="0"/>
              <w:bottom w:val="dotted" w:color="auto" w:sz="4" w:space="0"/>
              <w:right w:val="single" w:color="auto" w:sz="4" w:space="0"/>
            </w:tcBorders>
          </w:tcPr>
          <w:p w14:paraId="28705591">
            <w:pPr>
              <w:pStyle w:val="81"/>
            </w:pPr>
            <w:r>
              <w:t>text</w:t>
            </w:r>
          </w:p>
        </w:tc>
        <w:tc>
          <w:tcPr>
            <w:tcW w:w="426" w:type="dxa"/>
            <w:tcBorders>
              <w:top w:val="dotted" w:color="auto" w:sz="4" w:space="0"/>
              <w:left w:val="single" w:color="auto" w:sz="4" w:space="0"/>
              <w:bottom w:val="dotted" w:color="auto" w:sz="4" w:space="0"/>
              <w:right w:val="single" w:color="auto" w:sz="4" w:space="0"/>
            </w:tcBorders>
          </w:tcPr>
          <w:p w14:paraId="788F5285">
            <w:pPr>
              <w:pStyle w:val="81"/>
            </w:pPr>
          </w:p>
        </w:tc>
        <w:tc>
          <w:tcPr>
            <w:tcW w:w="425" w:type="dxa"/>
            <w:tcBorders>
              <w:top w:val="dotted" w:color="auto" w:sz="4" w:space="0"/>
              <w:left w:val="single" w:color="auto" w:sz="4" w:space="0"/>
              <w:bottom w:val="dotted" w:color="auto" w:sz="4" w:space="0"/>
              <w:right w:val="single" w:color="auto" w:sz="4" w:space="0"/>
            </w:tcBorders>
          </w:tcPr>
          <w:p w14:paraId="2D5DB706">
            <w:pPr>
              <w:pStyle w:val="81"/>
            </w:pPr>
          </w:p>
        </w:tc>
        <w:tc>
          <w:tcPr>
            <w:tcW w:w="425" w:type="dxa"/>
            <w:tcBorders>
              <w:top w:val="dotted" w:color="auto" w:sz="4" w:space="0"/>
              <w:left w:val="single" w:color="auto" w:sz="4" w:space="0"/>
              <w:bottom w:val="dotted" w:color="auto" w:sz="4" w:space="0"/>
              <w:right w:val="single" w:color="auto" w:sz="4" w:space="0"/>
            </w:tcBorders>
          </w:tcPr>
          <w:p w14:paraId="7F431AA5">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4C62385B">
            <w:pPr>
              <w:pStyle w:val="81"/>
            </w:pPr>
            <w:r>
              <w:t>Học kỳ diễn ra lớp học</w:t>
            </w:r>
          </w:p>
        </w:tc>
      </w:tr>
      <w:tr w14:paraId="4AF6F066">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28F6B2D9">
            <w:pPr>
              <w:pStyle w:val="81"/>
            </w:pPr>
            <w:r>
              <w:t>ten_lop</w:t>
            </w:r>
          </w:p>
        </w:tc>
        <w:tc>
          <w:tcPr>
            <w:tcW w:w="1559" w:type="dxa"/>
            <w:tcBorders>
              <w:top w:val="dotted" w:color="auto" w:sz="4" w:space="0"/>
              <w:left w:val="single" w:color="auto" w:sz="4" w:space="0"/>
              <w:bottom w:val="dotted" w:color="auto" w:sz="4" w:space="0"/>
              <w:right w:val="single" w:color="auto" w:sz="4" w:space="0"/>
            </w:tcBorders>
          </w:tcPr>
          <w:p w14:paraId="1B37E54F">
            <w:pPr>
              <w:pStyle w:val="81"/>
            </w:pPr>
            <w:r>
              <w:t>varchar (100)</w:t>
            </w:r>
          </w:p>
        </w:tc>
        <w:tc>
          <w:tcPr>
            <w:tcW w:w="426" w:type="dxa"/>
            <w:tcBorders>
              <w:top w:val="dotted" w:color="auto" w:sz="4" w:space="0"/>
              <w:left w:val="single" w:color="auto" w:sz="4" w:space="0"/>
              <w:bottom w:val="dotted" w:color="auto" w:sz="4" w:space="0"/>
              <w:right w:val="single" w:color="auto" w:sz="4" w:space="0"/>
            </w:tcBorders>
          </w:tcPr>
          <w:p w14:paraId="4A64BD33">
            <w:pPr>
              <w:pStyle w:val="81"/>
            </w:pPr>
          </w:p>
        </w:tc>
        <w:tc>
          <w:tcPr>
            <w:tcW w:w="425" w:type="dxa"/>
            <w:tcBorders>
              <w:top w:val="dotted" w:color="auto" w:sz="4" w:space="0"/>
              <w:left w:val="single" w:color="auto" w:sz="4" w:space="0"/>
              <w:bottom w:val="dotted" w:color="auto" w:sz="4" w:space="0"/>
              <w:right w:val="single" w:color="auto" w:sz="4" w:space="0"/>
            </w:tcBorders>
          </w:tcPr>
          <w:p w14:paraId="15BB1B88">
            <w:pPr>
              <w:pStyle w:val="81"/>
            </w:pPr>
          </w:p>
        </w:tc>
        <w:tc>
          <w:tcPr>
            <w:tcW w:w="425" w:type="dxa"/>
            <w:tcBorders>
              <w:top w:val="dotted" w:color="auto" w:sz="4" w:space="0"/>
              <w:left w:val="single" w:color="auto" w:sz="4" w:space="0"/>
              <w:bottom w:val="dotted" w:color="auto" w:sz="4" w:space="0"/>
              <w:right w:val="single" w:color="auto" w:sz="4" w:space="0"/>
            </w:tcBorders>
          </w:tcPr>
          <w:p w14:paraId="461BE74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78380F4">
            <w:pPr>
              <w:pStyle w:val="81"/>
            </w:pPr>
            <w:r>
              <w:t>Tên lớp học phần</w:t>
            </w:r>
          </w:p>
        </w:tc>
      </w:tr>
      <w:tr w14:paraId="4CE3BB6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7E715823">
            <w:pPr>
              <w:pStyle w:val="81"/>
            </w:pPr>
            <w:r>
              <w:t>si_so_toi_da</w:t>
            </w:r>
          </w:p>
        </w:tc>
        <w:tc>
          <w:tcPr>
            <w:tcW w:w="1559" w:type="dxa"/>
            <w:tcBorders>
              <w:top w:val="dotted" w:color="auto" w:sz="4" w:space="0"/>
              <w:left w:val="single" w:color="auto" w:sz="4" w:space="0"/>
              <w:bottom w:val="single" w:color="auto" w:sz="4" w:space="0"/>
              <w:right w:val="single" w:color="auto" w:sz="4" w:space="0"/>
            </w:tcBorders>
          </w:tcPr>
          <w:p w14:paraId="5D4F23CF">
            <w:pPr>
              <w:pStyle w:val="81"/>
            </w:pPr>
            <w:r>
              <w:t xml:space="preserve">int </w:t>
            </w:r>
          </w:p>
        </w:tc>
        <w:tc>
          <w:tcPr>
            <w:tcW w:w="426" w:type="dxa"/>
            <w:tcBorders>
              <w:top w:val="dotted" w:color="auto" w:sz="4" w:space="0"/>
              <w:left w:val="single" w:color="auto" w:sz="4" w:space="0"/>
              <w:bottom w:val="single" w:color="auto" w:sz="4" w:space="0"/>
              <w:right w:val="single" w:color="auto" w:sz="4" w:space="0"/>
            </w:tcBorders>
          </w:tcPr>
          <w:p w14:paraId="401DA805">
            <w:pPr>
              <w:pStyle w:val="81"/>
            </w:pPr>
          </w:p>
        </w:tc>
        <w:tc>
          <w:tcPr>
            <w:tcW w:w="425" w:type="dxa"/>
            <w:tcBorders>
              <w:top w:val="dotted" w:color="auto" w:sz="4" w:space="0"/>
              <w:left w:val="single" w:color="auto" w:sz="4" w:space="0"/>
              <w:bottom w:val="single" w:color="auto" w:sz="4" w:space="0"/>
              <w:right w:val="single" w:color="auto" w:sz="4" w:space="0"/>
            </w:tcBorders>
          </w:tcPr>
          <w:p w14:paraId="4CC3B044">
            <w:pPr>
              <w:pStyle w:val="81"/>
            </w:pPr>
          </w:p>
        </w:tc>
        <w:tc>
          <w:tcPr>
            <w:tcW w:w="425" w:type="dxa"/>
            <w:tcBorders>
              <w:top w:val="dotted" w:color="auto" w:sz="4" w:space="0"/>
              <w:left w:val="single" w:color="auto" w:sz="4" w:space="0"/>
              <w:bottom w:val="single" w:color="auto" w:sz="4" w:space="0"/>
              <w:right w:val="single" w:color="auto" w:sz="4" w:space="0"/>
            </w:tcBorders>
          </w:tcPr>
          <w:p w14:paraId="0A4E027D">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6DC22A75">
            <w:pPr>
              <w:pStyle w:val="81"/>
            </w:pPr>
            <w:r>
              <w:t>Số lượng sinh viên tối đa</w:t>
            </w:r>
          </w:p>
        </w:tc>
      </w:tr>
      <w:tr w14:paraId="76477CF6">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5799EDE2">
            <w:pPr>
              <w:pStyle w:val="81"/>
            </w:pPr>
            <w:r>
              <w:t>so_nhom_toi_da</w:t>
            </w:r>
          </w:p>
        </w:tc>
        <w:tc>
          <w:tcPr>
            <w:tcW w:w="1559" w:type="dxa"/>
            <w:tcBorders>
              <w:top w:val="dotted" w:color="auto" w:sz="4" w:space="0"/>
              <w:left w:val="single" w:color="auto" w:sz="4" w:space="0"/>
              <w:bottom w:val="single" w:color="auto" w:sz="4" w:space="0"/>
              <w:right w:val="single" w:color="auto" w:sz="4" w:space="0"/>
            </w:tcBorders>
          </w:tcPr>
          <w:p w14:paraId="4747D42A">
            <w:pPr>
              <w:pStyle w:val="81"/>
            </w:pPr>
            <w:r>
              <w:t>int</w:t>
            </w:r>
          </w:p>
        </w:tc>
        <w:tc>
          <w:tcPr>
            <w:tcW w:w="426" w:type="dxa"/>
            <w:tcBorders>
              <w:top w:val="dotted" w:color="auto" w:sz="4" w:space="0"/>
              <w:left w:val="single" w:color="auto" w:sz="4" w:space="0"/>
              <w:bottom w:val="single" w:color="auto" w:sz="4" w:space="0"/>
              <w:right w:val="single" w:color="auto" w:sz="4" w:space="0"/>
            </w:tcBorders>
          </w:tcPr>
          <w:p w14:paraId="29A319AA">
            <w:pPr>
              <w:pStyle w:val="81"/>
            </w:pPr>
          </w:p>
        </w:tc>
        <w:tc>
          <w:tcPr>
            <w:tcW w:w="425" w:type="dxa"/>
            <w:tcBorders>
              <w:top w:val="dotted" w:color="auto" w:sz="4" w:space="0"/>
              <w:left w:val="single" w:color="auto" w:sz="4" w:space="0"/>
              <w:bottom w:val="single" w:color="auto" w:sz="4" w:space="0"/>
              <w:right w:val="single" w:color="auto" w:sz="4" w:space="0"/>
            </w:tcBorders>
          </w:tcPr>
          <w:p w14:paraId="711C5064">
            <w:pPr>
              <w:pStyle w:val="81"/>
            </w:pPr>
          </w:p>
        </w:tc>
        <w:tc>
          <w:tcPr>
            <w:tcW w:w="425" w:type="dxa"/>
            <w:tcBorders>
              <w:top w:val="dotted" w:color="auto" w:sz="4" w:space="0"/>
              <w:left w:val="single" w:color="auto" w:sz="4" w:space="0"/>
              <w:bottom w:val="single" w:color="auto" w:sz="4" w:space="0"/>
              <w:right w:val="single" w:color="auto" w:sz="4" w:space="0"/>
            </w:tcBorders>
          </w:tcPr>
          <w:p w14:paraId="66451106">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02AB0766">
            <w:pPr>
              <w:pStyle w:val="81"/>
            </w:pPr>
            <w:r>
              <w:t>Số lượng nhóm tối đa cho phép</w:t>
            </w:r>
          </w:p>
        </w:tc>
      </w:tr>
      <w:tr w14:paraId="27A141A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2F91F051">
            <w:pPr>
              <w:pStyle w:val="81"/>
            </w:pPr>
            <w:r>
              <w:t>han_chot_dang_ky|</w:t>
            </w:r>
          </w:p>
        </w:tc>
        <w:tc>
          <w:tcPr>
            <w:tcW w:w="1559" w:type="dxa"/>
            <w:tcBorders>
              <w:top w:val="dotted" w:color="auto" w:sz="4" w:space="0"/>
              <w:left w:val="single" w:color="auto" w:sz="4" w:space="0"/>
              <w:bottom w:val="single" w:color="auto" w:sz="4" w:space="0"/>
              <w:right w:val="single" w:color="auto" w:sz="4" w:space="0"/>
            </w:tcBorders>
          </w:tcPr>
          <w:p w14:paraId="0CBD2314">
            <w:pPr>
              <w:pStyle w:val="81"/>
            </w:pPr>
            <w:r>
              <w:t>datetime</w:t>
            </w:r>
          </w:p>
        </w:tc>
        <w:tc>
          <w:tcPr>
            <w:tcW w:w="426" w:type="dxa"/>
            <w:tcBorders>
              <w:top w:val="dotted" w:color="auto" w:sz="4" w:space="0"/>
              <w:left w:val="single" w:color="auto" w:sz="4" w:space="0"/>
              <w:bottom w:val="single" w:color="auto" w:sz="4" w:space="0"/>
              <w:right w:val="single" w:color="auto" w:sz="4" w:space="0"/>
            </w:tcBorders>
          </w:tcPr>
          <w:p w14:paraId="4EF76CF6">
            <w:pPr>
              <w:pStyle w:val="81"/>
            </w:pPr>
          </w:p>
        </w:tc>
        <w:tc>
          <w:tcPr>
            <w:tcW w:w="425" w:type="dxa"/>
            <w:tcBorders>
              <w:top w:val="dotted" w:color="auto" w:sz="4" w:space="0"/>
              <w:left w:val="single" w:color="auto" w:sz="4" w:space="0"/>
              <w:bottom w:val="single" w:color="auto" w:sz="4" w:space="0"/>
              <w:right w:val="single" w:color="auto" w:sz="4" w:space="0"/>
            </w:tcBorders>
          </w:tcPr>
          <w:p w14:paraId="051C0A23">
            <w:pPr>
              <w:pStyle w:val="81"/>
            </w:pPr>
          </w:p>
        </w:tc>
        <w:tc>
          <w:tcPr>
            <w:tcW w:w="425" w:type="dxa"/>
            <w:tcBorders>
              <w:top w:val="dotted" w:color="auto" w:sz="4" w:space="0"/>
              <w:left w:val="single" w:color="auto" w:sz="4" w:space="0"/>
              <w:bottom w:val="single" w:color="auto" w:sz="4" w:space="0"/>
              <w:right w:val="single" w:color="auto" w:sz="4" w:space="0"/>
            </w:tcBorders>
          </w:tcPr>
          <w:p w14:paraId="1FBDA25B">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490A3508">
            <w:pPr>
              <w:pStyle w:val="81"/>
            </w:pPr>
            <w:r>
              <w:t>Hạn chót để sinh viên vào nhóm</w:t>
            </w:r>
          </w:p>
        </w:tc>
      </w:tr>
      <w:tr w14:paraId="261A0EA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70619EE1">
            <w:pPr>
              <w:pStyle w:val="81"/>
            </w:pPr>
            <w:r>
              <w:t>trang_thai</w:t>
            </w:r>
          </w:p>
        </w:tc>
        <w:tc>
          <w:tcPr>
            <w:tcW w:w="1559" w:type="dxa"/>
            <w:tcBorders>
              <w:top w:val="dotted" w:color="auto" w:sz="4" w:space="0"/>
              <w:left w:val="single" w:color="auto" w:sz="4" w:space="0"/>
              <w:bottom w:val="single" w:color="auto" w:sz="4" w:space="0"/>
              <w:right w:val="single" w:color="auto" w:sz="4" w:space="0"/>
            </w:tcBorders>
          </w:tcPr>
          <w:p w14:paraId="6C190271">
            <w:pPr>
              <w:pStyle w:val="81"/>
            </w:pPr>
            <w:r>
              <w:t>enum</w:t>
            </w:r>
          </w:p>
        </w:tc>
        <w:tc>
          <w:tcPr>
            <w:tcW w:w="426" w:type="dxa"/>
            <w:tcBorders>
              <w:top w:val="dotted" w:color="auto" w:sz="4" w:space="0"/>
              <w:left w:val="single" w:color="auto" w:sz="4" w:space="0"/>
              <w:bottom w:val="single" w:color="auto" w:sz="4" w:space="0"/>
              <w:right w:val="single" w:color="auto" w:sz="4" w:space="0"/>
            </w:tcBorders>
          </w:tcPr>
          <w:p w14:paraId="167F87B0">
            <w:pPr>
              <w:pStyle w:val="81"/>
            </w:pPr>
          </w:p>
        </w:tc>
        <w:tc>
          <w:tcPr>
            <w:tcW w:w="425" w:type="dxa"/>
            <w:tcBorders>
              <w:top w:val="dotted" w:color="auto" w:sz="4" w:space="0"/>
              <w:left w:val="single" w:color="auto" w:sz="4" w:space="0"/>
              <w:bottom w:val="single" w:color="auto" w:sz="4" w:space="0"/>
              <w:right w:val="single" w:color="auto" w:sz="4" w:space="0"/>
            </w:tcBorders>
          </w:tcPr>
          <w:p w14:paraId="35852E4D">
            <w:pPr>
              <w:pStyle w:val="81"/>
            </w:pPr>
          </w:p>
        </w:tc>
        <w:tc>
          <w:tcPr>
            <w:tcW w:w="425" w:type="dxa"/>
            <w:tcBorders>
              <w:top w:val="dotted" w:color="auto" w:sz="4" w:space="0"/>
              <w:left w:val="single" w:color="auto" w:sz="4" w:space="0"/>
              <w:bottom w:val="single" w:color="auto" w:sz="4" w:space="0"/>
              <w:right w:val="single" w:color="auto" w:sz="4" w:space="0"/>
            </w:tcBorders>
          </w:tcPr>
          <w:p w14:paraId="514DFEC3">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383360EC">
            <w:pPr>
              <w:pStyle w:val="81"/>
            </w:pPr>
            <w:r>
              <w:t>dang_mo', 'het_han', 'da_chot', 'da_an'</w:t>
            </w:r>
          </w:p>
        </w:tc>
      </w:tr>
      <w:tr w14:paraId="779117C3">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50B12377">
            <w:pPr>
              <w:pStyle w:val="81"/>
            </w:pPr>
            <w:r>
              <w:t>mo_ta</w:t>
            </w:r>
          </w:p>
        </w:tc>
        <w:tc>
          <w:tcPr>
            <w:tcW w:w="1559" w:type="dxa"/>
            <w:tcBorders>
              <w:top w:val="dotted" w:color="auto" w:sz="4" w:space="0"/>
              <w:left w:val="single" w:color="auto" w:sz="4" w:space="0"/>
              <w:bottom w:val="single" w:color="auto" w:sz="4" w:space="0"/>
              <w:right w:val="single" w:color="auto" w:sz="4" w:space="0"/>
            </w:tcBorders>
          </w:tcPr>
          <w:p w14:paraId="36AA5D4E">
            <w:pPr>
              <w:pStyle w:val="81"/>
            </w:pPr>
            <w:r>
              <w:t>text</w:t>
            </w:r>
          </w:p>
        </w:tc>
        <w:tc>
          <w:tcPr>
            <w:tcW w:w="426" w:type="dxa"/>
            <w:tcBorders>
              <w:top w:val="dotted" w:color="auto" w:sz="4" w:space="0"/>
              <w:left w:val="single" w:color="auto" w:sz="4" w:space="0"/>
              <w:bottom w:val="single" w:color="auto" w:sz="4" w:space="0"/>
              <w:right w:val="single" w:color="auto" w:sz="4" w:space="0"/>
            </w:tcBorders>
          </w:tcPr>
          <w:p w14:paraId="40CA4158">
            <w:pPr>
              <w:pStyle w:val="81"/>
            </w:pPr>
          </w:p>
        </w:tc>
        <w:tc>
          <w:tcPr>
            <w:tcW w:w="425" w:type="dxa"/>
            <w:tcBorders>
              <w:top w:val="dotted" w:color="auto" w:sz="4" w:space="0"/>
              <w:left w:val="single" w:color="auto" w:sz="4" w:space="0"/>
              <w:bottom w:val="single" w:color="auto" w:sz="4" w:space="0"/>
              <w:right w:val="single" w:color="auto" w:sz="4" w:space="0"/>
            </w:tcBorders>
          </w:tcPr>
          <w:p w14:paraId="2A3995CD">
            <w:pPr>
              <w:pStyle w:val="81"/>
            </w:pPr>
          </w:p>
        </w:tc>
        <w:tc>
          <w:tcPr>
            <w:tcW w:w="425" w:type="dxa"/>
            <w:tcBorders>
              <w:top w:val="dotted" w:color="auto" w:sz="4" w:space="0"/>
              <w:left w:val="single" w:color="auto" w:sz="4" w:space="0"/>
              <w:bottom w:val="single" w:color="auto" w:sz="4" w:space="0"/>
              <w:right w:val="single" w:color="auto" w:sz="4" w:space="0"/>
            </w:tcBorders>
          </w:tcPr>
          <w:p w14:paraId="7E34A239">
            <w:pPr>
              <w:pStyle w:val="81"/>
            </w:pPr>
          </w:p>
        </w:tc>
        <w:tc>
          <w:tcPr>
            <w:tcW w:w="4397" w:type="dxa"/>
            <w:tcBorders>
              <w:top w:val="dotted" w:color="auto" w:sz="4" w:space="0"/>
              <w:left w:val="single" w:color="auto" w:sz="4" w:space="0"/>
              <w:bottom w:val="single" w:color="auto" w:sz="4" w:space="0"/>
              <w:right w:val="single" w:color="auto" w:sz="4" w:space="0"/>
            </w:tcBorders>
          </w:tcPr>
          <w:p w14:paraId="44407339">
            <w:pPr>
              <w:pStyle w:val="81"/>
            </w:pPr>
            <w:r>
              <w:t>Thông tin thêm về lớp học</w:t>
            </w:r>
          </w:p>
        </w:tc>
      </w:tr>
      <w:tr w14:paraId="4FEB260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14498DAD">
            <w:pPr>
              <w:pStyle w:val="81"/>
            </w:pPr>
            <w:r>
              <w:t>updated_at</w:t>
            </w:r>
          </w:p>
        </w:tc>
        <w:tc>
          <w:tcPr>
            <w:tcW w:w="1559" w:type="dxa"/>
            <w:tcBorders>
              <w:top w:val="dotted" w:color="auto" w:sz="4" w:space="0"/>
              <w:left w:val="single" w:color="auto" w:sz="4" w:space="0"/>
              <w:bottom w:val="dotted" w:color="auto" w:sz="4" w:space="0"/>
              <w:right w:val="single" w:color="auto" w:sz="4" w:space="0"/>
            </w:tcBorders>
          </w:tcPr>
          <w:p w14:paraId="64CCE6CF">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23BF7F8C">
            <w:pPr>
              <w:pStyle w:val="81"/>
            </w:pPr>
          </w:p>
        </w:tc>
        <w:tc>
          <w:tcPr>
            <w:tcW w:w="425" w:type="dxa"/>
            <w:tcBorders>
              <w:top w:val="dotted" w:color="auto" w:sz="4" w:space="0"/>
              <w:left w:val="single" w:color="auto" w:sz="4" w:space="0"/>
              <w:bottom w:val="dotted" w:color="auto" w:sz="4" w:space="0"/>
              <w:right w:val="single" w:color="auto" w:sz="4" w:space="0"/>
            </w:tcBorders>
          </w:tcPr>
          <w:p w14:paraId="048CEA5D">
            <w:pPr>
              <w:pStyle w:val="81"/>
            </w:pPr>
          </w:p>
        </w:tc>
        <w:tc>
          <w:tcPr>
            <w:tcW w:w="425" w:type="dxa"/>
            <w:tcBorders>
              <w:top w:val="dotted" w:color="auto" w:sz="4" w:space="0"/>
              <w:left w:val="single" w:color="auto" w:sz="4" w:space="0"/>
              <w:bottom w:val="dotted" w:color="auto" w:sz="4" w:space="0"/>
              <w:right w:val="single" w:color="auto" w:sz="4" w:space="0"/>
            </w:tcBorders>
          </w:tcPr>
          <w:p w14:paraId="2D07B6B8">
            <w:pPr>
              <w:pStyle w:val="81"/>
            </w:pPr>
          </w:p>
        </w:tc>
        <w:tc>
          <w:tcPr>
            <w:tcW w:w="4397" w:type="dxa"/>
            <w:tcBorders>
              <w:top w:val="dotted" w:color="auto" w:sz="4" w:space="0"/>
              <w:left w:val="single" w:color="auto" w:sz="4" w:space="0"/>
              <w:bottom w:val="dotted" w:color="auto" w:sz="4" w:space="0"/>
              <w:right w:val="single" w:color="auto" w:sz="4" w:space="0"/>
            </w:tcBorders>
          </w:tcPr>
          <w:p w14:paraId="1BF98EE2">
            <w:pPr>
              <w:pStyle w:val="81"/>
            </w:pPr>
            <w:r>
              <w:t>Thời gian cập nhật gần nhất</w:t>
            </w:r>
          </w:p>
        </w:tc>
      </w:tr>
      <w:tr w14:paraId="4F27E92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0B1DCD28">
            <w:pPr>
              <w:pStyle w:val="81"/>
            </w:pPr>
            <w:r>
              <w:t>is_deleted</w:t>
            </w:r>
          </w:p>
        </w:tc>
        <w:tc>
          <w:tcPr>
            <w:tcW w:w="1559" w:type="dxa"/>
            <w:tcBorders>
              <w:top w:val="dotted" w:color="auto" w:sz="4" w:space="0"/>
              <w:left w:val="single" w:color="auto" w:sz="4" w:space="0"/>
              <w:bottom w:val="single" w:color="auto" w:sz="4" w:space="0"/>
              <w:right w:val="single" w:color="auto" w:sz="4" w:space="0"/>
            </w:tcBorders>
          </w:tcPr>
          <w:p w14:paraId="11543460">
            <w:pPr>
              <w:pStyle w:val="81"/>
            </w:pPr>
            <w:r>
              <w:t>tinyint(1)</w:t>
            </w:r>
          </w:p>
        </w:tc>
        <w:tc>
          <w:tcPr>
            <w:tcW w:w="426" w:type="dxa"/>
            <w:tcBorders>
              <w:top w:val="dotted" w:color="auto" w:sz="4" w:space="0"/>
              <w:left w:val="single" w:color="auto" w:sz="4" w:space="0"/>
              <w:bottom w:val="single" w:color="auto" w:sz="4" w:space="0"/>
              <w:right w:val="single" w:color="auto" w:sz="4" w:space="0"/>
            </w:tcBorders>
          </w:tcPr>
          <w:p w14:paraId="666A0D3B">
            <w:pPr>
              <w:pStyle w:val="81"/>
            </w:pPr>
          </w:p>
        </w:tc>
        <w:tc>
          <w:tcPr>
            <w:tcW w:w="425" w:type="dxa"/>
            <w:tcBorders>
              <w:top w:val="dotted" w:color="auto" w:sz="4" w:space="0"/>
              <w:left w:val="single" w:color="auto" w:sz="4" w:space="0"/>
              <w:bottom w:val="single" w:color="auto" w:sz="4" w:space="0"/>
              <w:right w:val="single" w:color="auto" w:sz="4" w:space="0"/>
            </w:tcBorders>
          </w:tcPr>
          <w:p w14:paraId="0D8A7FC8">
            <w:pPr>
              <w:pStyle w:val="81"/>
            </w:pPr>
          </w:p>
        </w:tc>
        <w:tc>
          <w:tcPr>
            <w:tcW w:w="425" w:type="dxa"/>
            <w:tcBorders>
              <w:top w:val="dotted" w:color="auto" w:sz="4" w:space="0"/>
              <w:left w:val="single" w:color="auto" w:sz="4" w:space="0"/>
              <w:bottom w:val="single" w:color="auto" w:sz="4" w:space="0"/>
              <w:right w:val="single" w:color="auto" w:sz="4" w:space="0"/>
            </w:tcBorders>
          </w:tcPr>
          <w:p w14:paraId="1554CBFD">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71226274">
            <w:pPr>
              <w:pStyle w:val="81"/>
              <w:tabs>
                <w:tab w:val="left" w:pos="730"/>
              </w:tabs>
            </w:pPr>
            <w:r>
              <w:t>Cờ xóa mềm (0: Tồn tại, 1: Đã xóa)</w:t>
            </w:r>
          </w:p>
        </w:tc>
      </w:tr>
      <w:tr w14:paraId="5E7EDC9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4928AED3">
            <w:pPr>
              <w:pStyle w:val="81"/>
            </w:pPr>
            <w:r>
              <w:t>created_at</w:t>
            </w:r>
          </w:p>
        </w:tc>
        <w:tc>
          <w:tcPr>
            <w:tcW w:w="1559" w:type="dxa"/>
            <w:tcBorders>
              <w:top w:val="dotted" w:color="auto" w:sz="4" w:space="0"/>
              <w:left w:val="single" w:color="auto" w:sz="4" w:space="0"/>
              <w:bottom w:val="single" w:color="auto" w:sz="4" w:space="0"/>
              <w:right w:val="single" w:color="auto" w:sz="4" w:space="0"/>
            </w:tcBorders>
          </w:tcPr>
          <w:p w14:paraId="38C7A1D4">
            <w:pPr>
              <w:pStyle w:val="81"/>
            </w:pPr>
            <w:r>
              <w:t>datetime</w:t>
            </w:r>
          </w:p>
        </w:tc>
        <w:tc>
          <w:tcPr>
            <w:tcW w:w="426" w:type="dxa"/>
            <w:tcBorders>
              <w:top w:val="dotted" w:color="auto" w:sz="4" w:space="0"/>
              <w:left w:val="single" w:color="auto" w:sz="4" w:space="0"/>
              <w:bottom w:val="single" w:color="auto" w:sz="4" w:space="0"/>
              <w:right w:val="single" w:color="auto" w:sz="4" w:space="0"/>
            </w:tcBorders>
          </w:tcPr>
          <w:p w14:paraId="5D981F4D">
            <w:pPr>
              <w:pStyle w:val="81"/>
            </w:pPr>
          </w:p>
        </w:tc>
        <w:tc>
          <w:tcPr>
            <w:tcW w:w="425" w:type="dxa"/>
            <w:tcBorders>
              <w:top w:val="dotted" w:color="auto" w:sz="4" w:space="0"/>
              <w:left w:val="single" w:color="auto" w:sz="4" w:space="0"/>
              <w:bottom w:val="single" w:color="auto" w:sz="4" w:space="0"/>
              <w:right w:val="single" w:color="auto" w:sz="4" w:space="0"/>
            </w:tcBorders>
          </w:tcPr>
          <w:p w14:paraId="2FF5AC48">
            <w:pPr>
              <w:pStyle w:val="81"/>
            </w:pPr>
          </w:p>
        </w:tc>
        <w:tc>
          <w:tcPr>
            <w:tcW w:w="425" w:type="dxa"/>
            <w:tcBorders>
              <w:top w:val="dotted" w:color="auto" w:sz="4" w:space="0"/>
              <w:left w:val="single" w:color="auto" w:sz="4" w:space="0"/>
              <w:bottom w:val="single" w:color="auto" w:sz="4" w:space="0"/>
              <w:right w:val="single" w:color="auto" w:sz="4" w:space="0"/>
            </w:tcBorders>
          </w:tcPr>
          <w:p w14:paraId="7EDF21CA">
            <w:pPr>
              <w:pStyle w:val="81"/>
            </w:pPr>
          </w:p>
        </w:tc>
        <w:tc>
          <w:tcPr>
            <w:tcW w:w="4397" w:type="dxa"/>
            <w:tcBorders>
              <w:top w:val="dotted" w:color="auto" w:sz="4" w:space="0"/>
              <w:left w:val="single" w:color="auto" w:sz="4" w:space="0"/>
              <w:bottom w:val="single" w:color="auto" w:sz="4" w:space="0"/>
              <w:right w:val="single" w:color="auto" w:sz="4" w:space="0"/>
            </w:tcBorders>
          </w:tcPr>
          <w:p w14:paraId="51204834">
            <w:pPr>
              <w:pStyle w:val="81"/>
            </w:pPr>
            <w:r>
              <w:t>Thời gian cập nhật</w:t>
            </w:r>
          </w:p>
        </w:tc>
      </w:tr>
    </w:tbl>
    <w:p w14:paraId="43E25830">
      <w:pPr>
        <w:pStyle w:val="33"/>
        <w:spacing w:before="120" w:after="120"/>
        <w:rPr>
          <w:b/>
          <w:bCs/>
          <w:sz w:val="30"/>
          <w:szCs w:val="30"/>
        </w:rPr>
      </w:pPr>
    </w:p>
    <w:p w14:paraId="5D5E0B84">
      <w:pPr>
        <w:pStyle w:val="79"/>
        <w:numPr>
          <w:ilvl w:val="0"/>
          <w:numId w:val="0"/>
        </w:numPr>
        <w:ind w:left="284" w:hanging="284"/>
      </w:pPr>
      <w:r>
        <w:t>Loại thực thể: sinh_vien</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444B0A9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7BECBE3C">
            <w:pPr>
              <w:pStyle w:val="81"/>
            </w:pPr>
            <w:r>
              <w:rPr>
                <w:b/>
              </w:rPr>
              <w:t xml:space="preserve">Mô tả: </w:t>
            </w:r>
            <w:r>
              <w:t>Lưu trữ thông tin tài khoản và hồ sơ cá nhân của sinh viên.</w:t>
            </w:r>
          </w:p>
        </w:tc>
      </w:tr>
      <w:tr w14:paraId="62CBB2C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0DE23A5F">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3AE5F720">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23464B56">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5AC4EB5F">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4F868024">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75EEBCBE">
            <w:pPr>
              <w:pStyle w:val="81"/>
              <w:rPr>
                <w:b/>
              </w:rPr>
            </w:pPr>
            <w:r>
              <w:rPr>
                <w:b/>
              </w:rPr>
              <w:t>Diễn giải</w:t>
            </w:r>
          </w:p>
        </w:tc>
      </w:tr>
      <w:tr w14:paraId="7415AA03">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3B96F3A2">
            <w:pPr>
              <w:pStyle w:val="81"/>
            </w:pPr>
            <w:r>
              <w:t>id_sinh_vien</w:t>
            </w:r>
          </w:p>
        </w:tc>
        <w:tc>
          <w:tcPr>
            <w:tcW w:w="1559" w:type="dxa"/>
            <w:tcBorders>
              <w:top w:val="nil"/>
              <w:left w:val="single" w:color="auto" w:sz="4" w:space="0"/>
              <w:bottom w:val="dotted" w:color="auto" w:sz="4" w:space="0"/>
              <w:right w:val="single" w:color="auto" w:sz="4" w:space="0"/>
            </w:tcBorders>
          </w:tcPr>
          <w:p w14:paraId="290D582F">
            <w:pPr>
              <w:pStyle w:val="81"/>
            </w:pPr>
            <w:r>
              <w:t>int</w:t>
            </w:r>
          </w:p>
        </w:tc>
        <w:tc>
          <w:tcPr>
            <w:tcW w:w="426" w:type="dxa"/>
            <w:tcBorders>
              <w:top w:val="nil"/>
              <w:left w:val="single" w:color="auto" w:sz="4" w:space="0"/>
              <w:bottom w:val="dotted" w:color="auto" w:sz="4" w:space="0"/>
              <w:right w:val="single" w:color="auto" w:sz="4" w:space="0"/>
            </w:tcBorders>
          </w:tcPr>
          <w:p w14:paraId="7FFCBDBD">
            <w:pPr>
              <w:pStyle w:val="81"/>
            </w:pPr>
            <w:r>
              <w:t>x</w:t>
            </w:r>
          </w:p>
        </w:tc>
        <w:tc>
          <w:tcPr>
            <w:tcW w:w="425" w:type="dxa"/>
            <w:tcBorders>
              <w:top w:val="nil"/>
              <w:left w:val="single" w:color="auto" w:sz="4" w:space="0"/>
              <w:bottom w:val="dotted" w:color="auto" w:sz="4" w:space="0"/>
              <w:right w:val="single" w:color="auto" w:sz="4" w:space="0"/>
            </w:tcBorders>
          </w:tcPr>
          <w:p w14:paraId="1E08047B">
            <w:pPr>
              <w:pStyle w:val="81"/>
            </w:pPr>
            <w:r>
              <w:t>x</w:t>
            </w:r>
          </w:p>
        </w:tc>
        <w:tc>
          <w:tcPr>
            <w:tcW w:w="425" w:type="dxa"/>
            <w:tcBorders>
              <w:top w:val="nil"/>
              <w:left w:val="single" w:color="auto" w:sz="4" w:space="0"/>
              <w:bottom w:val="dotted" w:color="auto" w:sz="4" w:space="0"/>
              <w:right w:val="single" w:color="auto" w:sz="4" w:space="0"/>
            </w:tcBorders>
          </w:tcPr>
          <w:p w14:paraId="34A0B03C">
            <w:pPr>
              <w:pStyle w:val="81"/>
            </w:pPr>
            <w:r>
              <w:t>x</w:t>
            </w:r>
          </w:p>
        </w:tc>
        <w:tc>
          <w:tcPr>
            <w:tcW w:w="4397" w:type="dxa"/>
            <w:tcBorders>
              <w:top w:val="nil"/>
              <w:left w:val="single" w:color="auto" w:sz="4" w:space="0"/>
              <w:bottom w:val="dotted" w:color="auto" w:sz="4" w:space="0"/>
              <w:right w:val="single" w:color="auto" w:sz="4" w:space="0"/>
            </w:tcBorders>
          </w:tcPr>
          <w:p w14:paraId="1395C790">
            <w:pPr>
              <w:pStyle w:val="81"/>
            </w:pPr>
            <w:r>
              <w:t>Mã định danh tự tăng</w:t>
            </w:r>
          </w:p>
        </w:tc>
      </w:tr>
      <w:tr w14:paraId="329DCB8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7E2838F6">
            <w:pPr>
              <w:pStyle w:val="81"/>
            </w:pPr>
            <w:r>
              <w:t>mssv</w:t>
            </w:r>
          </w:p>
        </w:tc>
        <w:tc>
          <w:tcPr>
            <w:tcW w:w="1559" w:type="dxa"/>
            <w:tcBorders>
              <w:top w:val="dotted" w:color="auto" w:sz="4" w:space="0"/>
              <w:left w:val="single" w:color="auto" w:sz="4" w:space="0"/>
              <w:bottom w:val="dotted" w:color="auto" w:sz="4" w:space="0"/>
              <w:right w:val="single" w:color="auto" w:sz="4" w:space="0"/>
            </w:tcBorders>
          </w:tcPr>
          <w:p w14:paraId="681E2994">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682E087A">
            <w:pPr>
              <w:pStyle w:val="81"/>
            </w:pPr>
          </w:p>
        </w:tc>
        <w:tc>
          <w:tcPr>
            <w:tcW w:w="425" w:type="dxa"/>
            <w:tcBorders>
              <w:top w:val="dotted" w:color="auto" w:sz="4" w:space="0"/>
              <w:left w:val="single" w:color="auto" w:sz="4" w:space="0"/>
              <w:bottom w:val="dotted" w:color="auto" w:sz="4" w:space="0"/>
              <w:right w:val="single" w:color="auto" w:sz="4" w:space="0"/>
            </w:tcBorders>
          </w:tcPr>
          <w:p w14:paraId="490817DF">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5688A0E6">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52917E0E">
            <w:pPr>
              <w:pStyle w:val="81"/>
            </w:pPr>
            <w:r>
              <w:t>Mã số sinh viên</w:t>
            </w:r>
          </w:p>
        </w:tc>
      </w:tr>
      <w:tr w14:paraId="4FA100C7">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6A950DB2">
            <w:pPr>
              <w:pStyle w:val="81"/>
            </w:pPr>
            <w:r>
              <w:t>ma_lop</w:t>
            </w:r>
          </w:p>
        </w:tc>
        <w:tc>
          <w:tcPr>
            <w:tcW w:w="1559" w:type="dxa"/>
            <w:tcBorders>
              <w:top w:val="dotted" w:color="auto" w:sz="4" w:space="0"/>
              <w:left w:val="single" w:color="auto" w:sz="4" w:space="0"/>
              <w:bottom w:val="dotted" w:color="auto" w:sz="4" w:space="0"/>
              <w:right w:val="single" w:color="auto" w:sz="4" w:space="0"/>
            </w:tcBorders>
          </w:tcPr>
          <w:p w14:paraId="733B4CD6">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44FFB284">
            <w:pPr>
              <w:pStyle w:val="81"/>
            </w:pPr>
          </w:p>
        </w:tc>
        <w:tc>
          <w:tcPr>
            <w:tcW w:w="425" w:type="dxa"/>
            <w:tcBorders>
              <w:top w:val="dotted" w:color="auto" w:sz="4" w:space="0"/>
              <w:left w:val="single" w:color="auto" w:sz="4" w:space="0"/>
              <w:bottom w:val="dotted" w:color="auto" w:sz="4" w:space="0"/>
              <w:right w:val="single" w:color="auto" w:sz="4" w:space="0"/>
            </w:tcBorders>
          </w:tcPr>
          <w:p w14:paraId="207046B3">
            <w:pPr>
              <w:pStyle w:val="81"/>
            </w:pPr>
          </w:p>
        </w:tc>
        <w:tc>
          <w:tcPr>
            <w:tcW w:w="425" w:type="dxa"/>
            <w:tcBorders>
              <w:top w:val="dotted" w:color="auto" w:sz="4" w:space="0"/>
              <w:left w:val="single" w:color="auto" w:sz="4" w:space="0"/>
              <w:bottom w:val="dotted" w:color="auto" w:sz="4" w:space="0"/>
              <w:right w:val="single" w:color="auto" w:sz="4" w:space="0"/>
            </w:tcBorders>
          </w:tcPr>
          <w:p w14:paraId="0E550537">
            <w:pPr>
              <w:pStyle w:val="81"/>
            </w:pPr>
          </w:p>
        </w:tc>
        <w:tc>
          <w:tcPr>
            <w:tcW w:w="4397" w:type="dxa"/>
            <w:tcBorders>
              <w:top w:val="dotted" w:color="auto" w:sz="4" w:space="0"/>
              <w:left w:val="single" w:color="auto" w:sz="4" w:space="0"/>
              <w:bottom w:val="dotted" w:color="auto" w:sz="4" w:space="0"/>
              <w:right w:val="single" w:color="auto" w:sz="4" w:space="0"/>
            </w:tcBorders>
          </w:tcPr>
          <w:p w14:paraId="6EB5CDB1">
            <w:pPr>
              <w:pStyle w:val="33"/>
              <w:spacing w:before="120" w:after="120"/>
            </w:pPr>
            <w:r>
              <w:t>Lớp sinh hoạt</w:t>
            </w:r>
          </w:p>
        </w:tc>
      </w:tr>
      <w:tr w14:paraId="03CA1C6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6EA7A756">
            <w:pPr>
              <w:pStyle w:val="81"/>
            </w:pPr>
            <w:r>
              <w:t>ho_ten</w:t>
            </w:r>
          </w:p>
        </w:tc>
        <w:tc>
          <w:tcPr>
            <w:tcW w:w="1559" w:type="dxa"/>
            <w:tcBorders>
              <w:top w:val="dotted" w:color="auto" w:sz="4" w:space="0"/>
              <w:left w:val="single" w:color="auto" w:sz="4" w:space="0"/>
              <w:bottom w:val="dotted" w:color="auto" w:sz="4" w:space="0"/>
              <w:right w:val="single" w:color="auto" w:sz="4" w:space="0"/>
            </w:tcBorders>
          </w:tcPr>
          <w:p w14:paraId="30CB6E4D">
            <w:pPr>
              <w:pStyle w:val="81"/>
            </w:pPr>
            <w:r>
              <w:t>varchar(255)</w:t>
            </w:r>
          </w:p>
        </w:tc>
        <w:tc>
          <w:tcPr>
            <w:tcW w:w="426" w:type="dxa"/>
            <w:tcBorders>
              <w:top w:val="dotted" w:color="auto" w:sz="4" w:space="0"/>
              <w:left w:val="single" w:color="auto" w:sz="4" w:space="0"/>
              <w:bottom w:val="dotted" w:color="auto" w:sz="4" w:space="0"/>
              <w:right w:val="single" w:color="auto" w:sz="4" w:space="0"/>
            </w:tcBorders>
          </w:tcPr>
          <w:p w14:paraId="075354B8">
            <w:pPr>
              <w:pStyle w:val="81"/>
            </w:pPr>
          </w:p>
        </w:tc>
        <w:tc>
          <w:tcPr>
            <w:tcW w:w="425" w:type="dxa"/>
            <w:tcBorders>
              <w:top w:val="dotted" w:color="auto" w:sz="4" w:space="0"/>
              <w:left w:val="single" w:color="auto" w:sz="4" w:space="0"/>
              <w:bottom w:val="dotted" w:color="auto" w:sz="4" w:space="0"/>
              <w:right w:val="single" w:color="auto" w:sz="4" w:space="0"/>
            </w:tcBorders>
          </w:tcPr>
          <w:p w14:paraId="22E5DB08">
            <w:pPr>
              <w:pStyle w:val="81"/>
            </w:pPr>
          </w:p>
        </w:tc>
        <w:tc>
          <w:tcPr>
            <w:tcW w:w="425" w:type="dxa"/>
            <w:tcBorders>
              <w:top w:val="dotted" w:color="auto" w:sz="4" w:space="0"/>
              <w:left w:val="single" w:color="auto" w:sz="4" w:space="0"/>
              <w:bottom w:val="dotted" w:color="auto" w:sz="4" w:space="0"/>
              <w:right w:val="single" w:color="auto" w:sz="4" w:space="0"/>
            </w:tcBorders>
          </w:tcPr>
          <w:p w14:paraId="6710809F">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7F232EDF">
            <w:pPr>
              <w:pStyle w:val="33"/>
              <w:spacing w:before="120" w:after="120"/>
            </w:pPr>
            <w:r>
              <w:t>Họ và tên sinh viên</w:t>
            </w:r>
          </w:p>
        </w:tc>
      </w:tr>
      <w:tr w14:paraId="38B013B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BB11500">
            <w:pPr>
              <w:pStyle w:val="81"/>
            </w:pPr>
            <w:r>
              <w:t>email</w:t>
            </w:r>
          </w:p>
        </w:tc>
        <w:tc>
          <w:tcPr>
            <w:tcW w:w="1559" w:type="dxa"/>
            <w:tcBorders>
              <w:top w:val="dotted" w:color="auto" w:sz="4" w:space="0"/>
              <w:left w:val="single" w:color="auto" w:sz="4" w:space="0"/>
              <w:bottom w:val="dotted" w:color="auto" w:sz="4" w:space="0"/>
              <w:right w:val="single" w:color="auto" w:sz="4" w:space="0"/>
            </w:tcBorders>
          </w:tcPr>
          <w:p w14:paraId="537FA2ED">
            <w:pPr>
              <w:pStyle w:val="81"/>
            </w:pPr>
            <w:r>
              <w:t>varchar (100)</w:t>
            </w:r>
          </w:p>
        </w:tc>
        <w:tc>
          <w:tcPr>
            <w:tcW w:w="426" w:type="dxa"/>
            <w:tcBorders>
              <w:top w:val="dotted" w:color="auto" w:sz="4" w:space="0"/>
              <w:left w:val="single" w:color="auto" w:sz="4" w:space="0"/>
              <w:bottom w:val="dotted" w:color="auto" w:sz="4" w:space="0"/>
              <w:right w:val="single" w:color="auto" w:sz="4" w:space="0"/>
            </w:tcBorders>
          </w:tcPr>
          <w:p w14:paraId="629A36BC">
            <w:pPr>
              <w:pStyle w:val="81"/>
            </w:pPr>
          </w:p>
        </w:tc>
        <w:tc>
          <w:tcPr>
            <w:tcW w:w="425" w:type="dxa"/>
            <w:tcBorders>
              <w:top w:val="dotted" w:color="auto" w:sz="4" w:space="0"/>
              <w:left w:val="single" w:color="auto" w:sz="4" w:space="0"/>
              <w:bottom w:val="dotted" w:color="auto" w:sz="4" w:space="0"/>
              <w:right w:val="single" w:color="auto" w:sz="4" w:space="0"/>
            </w:tcBorders>
          </w:tcPr>
          <w:p w14:paraId="5132C5EE">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23E00A10">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4EED00B">
            <w:pPr>
              <w:pStyle w:val="81"/>
            </w:pPr>
            <w:r>
              <w:t>Email liên hệ</w:t>
            </w:r>
          </w:p>
        </w:tc>
      </w:tr>
      <w:tr w14:paraId="4573A40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55F1CFB0">
            <w:pPr>
              <w:pStyle w:val="81"/>
            </w:pPr>
            <w:r>
              <w:t>mat_khau</w:t>
            </w:r>
          </w:p>
        </w:tc>
        <w:tc>
          <w:tcPr>
            <w:tcW w:w="1559" w:type="dxa"/>
            <w:tcBorders>
              <w:top w:val="dotted" w:color="auto" w:sz="4" w:space="0"/>
              <w:left w:val="single" w:color="auto" w:sz="4" w:space="0"/>
              <w:bottom w:val="dotted" w:color="auto" w:sz="4" w:space="0"/>
              <w:right w:val="single" w:color="auto" w:sz="4" w:space="0"/>
            </w:tcBorders>
          </w:tcPr>
          <w:p w14:paraId="38B97C36">
            <w:pPr>
              <w:pStyle w:val="81"/>
            </w:pPr>
            <w:r>
              <w:t>varchar(255)</w:t>
            </w:r>
          </w:p>
        </w:tc>
        <w:tc>
          <w:tcPr>
            <w:tcW w:w="426" w:type="dxa"/>
            <w:tcBorders>
              <w:top w:val="dotted" w:color="auto" w:sz="4" w:space="0"/>
              <w:left w:val="single" w:color="auto" w:sz="4" w:space="0"/>
              <w:bottom w:val="dotted" w:color="auto" w:sz="4" w:space="0"/>
              <w:right w:val="single" w:color="auto" w:sz="4" w:space="0"/>
            </w:tcBorders>
          </w:tcPr>
          <w:p w14:paraId="3EDF0553">
            <w:pPr>
              <w:pStyle w:val="81"/>
            </w:pPr>
          </w:p>
        </w:tc>
        <w:tc>
          <w:tcPr>
            <w:tcW w:w="425" w:type="dxa"/>
            <w:tcBorders>
              <w:top w:val="dotted" w:color="auto" w:sz="4" w:space="0"/>
              <w:left w:val="single" w:color="auto" w:sz="4" w:space="0"/>
              <w:bottom w:val="dotted" w:color="auto" w:sz="4" w:space="0"/>
              <w:right w:val="single" w:color="auto" w:sz="4" w:space="0"/>
            </w:tcBorders>
          </w:tcPr>
          <w:p w14:paraId="0CDC159A">
            <w:pPr>
              <w:pStyle w:val="81"/>
            </w:pPr>
          </w:p>
        </w:tc>
        <w:tc>
          <w:tcPr>
            <w:tcW w:w="425" w:type="dxa"/>
            <w:tcBorders>
              <w:top w:val="dotted" w:color="auto" w:sz="4" w:space="0"/>
              <w:left w:val="single" w:color="auto" w:sz="4" w:space="0"/>
              <w:bottom w:val="dotted" w:color="auto" w:sz="4" w:space="0"/>
              <w:right w:val="single" w:color="auto" w:sz="4" w:space="0"/>
            </w:tcBorders>
          </w:tcPr>
          <w:p w14:paraId="72355D4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4477C2E">
            <w:pPr>
              <w:pStyle w:val="81"/>
            </w:pPr>
            <w:r>
              <w:t>Mật khẩu đăng nhập</w:t>
            </w:r>
          </w:p>
        </w:tc>
      </w:tr>
      <w:tr w14:paraId="6734426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0068D75F">
            <w:pPr>
              <w:pStyle w:val="81"/>
            </w:pPr>
            <w:r>
              <w:t>sdt</w:t>
            </w:r>
          </w:p>
        </w:tc>
        <w:tc>
          <w:tcPr>
            <w:tcW w:w="1559" w:type="dxa"/>
            <w:tcBorders>
              <w:top w:val="dotted" w:color="auto" w:sz="4" w:space="0"/>
              <w:left w:val="single" w:color="auto" w:sz="4" w:space="0"/>
              <w:bottom w:val="single" w:color="auto" w:sz="4" w:space="0"/>
              <w:right w:val="single" w:color="auto" w:sz="4" w:space="0"/>
            </w:tcBorders>
          </w:tcPr>
          <w:p w14:paraId="511B12C7">
            <w:pPr>
              <w:pStyle w:val="81"/>
            </w:pPr>
            <w:r>
              <w:t>varchar(20)</w:t>
            </w:r>
          </w:p>
        </w:tc>
        <w:tc>
          <w:tcPr>
            <w:tcW w:w="426" w:type="dxa"/>
            <w:tcBorders>
              <w:top w:val="dotted" w:color="auto" w:sz="4" w:space="0"/>
              <w:left w:val="single" w:color="auto" w:sz="4" w:space="0"/>
              <w:bottom w:val="single" w:color="auto" w:sz="4" w:space="0"/>
              <w:right w:val="single" w:color="auto" w:sz="4" w:space="0"/>
            </w:tcBorders>
          </w:tcPr>
          <w:p w14:paraId="16AC5023">
            <w:pPr>
              <w:pStyle w:val="81"/>
            </w:pPr>
          </w:p>
        </w:tc>
        <w:tc>
          <w:tcPr>
            <w:tcW w:w="425" w:type="dxa"/>
            <w:tcBorders>
              <w:top w:val="dotted" w:color="auto" w:sz="4" w:space="0"/>
              <w:left w:val="single" w:color="auto" w:sz="4" w:space="0"/>
              <w:bottom w:val="single" w:color="auto" w:sz="4" w:space="0"/>
              <w:right w:val="single" w:color="auto" w:sz="4" w:space="0"/>
            </w:tcBorders>
          </w:tcPr>
          <w:p w14:paraId="6B8B0988">
            <w:pPr>
              <w:pStyle w:val="81"/>
            </w:pPr>
          </w:p>
        </w:tc>
        <w:tc>
          <w:tcPr>
            <w:tcW w:w="425" w:type="dxa"/>
            <w:tcBorders>
              <w:top w:val="dotted" w:color="auto" w:sz="4" w:space="0"/>
              <w:left w:val="single" w:color="auto" w:sz="4" w:space="0"/>
              <w:bottom w:val="single" w:color="auto" w:sz="4" w:space="0"/>
              <w:right w:val="single" w:color="auto" w:sz="4" w:space="0"/>
            </w:tcBorders>
          </w:tcPr>
          <w:p w14:paraId="4FF996CC">
            <w:pPr>
              <w:pStyle w:val="81"/>
            </w:pPr>
          </w:p>
        </w:tc>
        <w:tc>
          <w:tcPr>
            <w:tcW w:w="4397" w:type="dxa"/>
            <w:tcBorders>
              <w:top w:val="dotted" w:color="auto" w:sz="4" w:space="0"/>
              <w:left w:val="single" w:color="auto" w:sz="4" w:space="0"/>
              <w:bottom w:val="single" w:color="auto" w:sz="4" w:space="0"/>
              <w:right w:val="single" w:color="auto" w:sz="4" w:space="0"/>
            </w:tcBorders>
          </w:tcPr>
          <w:p w14:paraId="351AFBA2">
            <w:pPr>
              <w:pStyle w:val="81"/>
            </w:pPr>
            <w:r>
              <w:t>Số điện thoại</w:t>
            </w:r>
          </w:p>
        </w:tc>
      </w:tr>
      <w:tr w14:paraId="1E089A5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5AE541DD">
            <w:pPr>
              <w:pStyle w:val="81"/>
            </w:pPr>
            <w:r>
              <w:t>avatar</w:t>
            </w:r>
          </w:p>
        </w:tc>
        <w:tc>
          <w:tcPr>
            <w:tcW w:w="1559" w:type="dxa"/>
            <w:tcBorders>
              <w:top w:val="dotted" w:color="auto" w:sz="4" w:space="0"/>
              <w:left w:val="single" w:color="auto" w:sz="4" w:space="0"/>
              <w:bottom w:val="single" w:color="auto" w:sz="4" w:space="0"/>
              <w:right w:val="single" w:color="auto" w:sz="4" w:space="0"/>
            </w:tcBorders>
          </w:tcPr>
          <w:p w14:paraId="281C9533">
            <w:pPr>
              <w:pStyle w:val="81"/>
            </w:pPr>
            <w:r>
              <w:t>varchar(500)</w:t>
            </w:r>
          </w:p>
        </w:tc>
        <w:tc>
          <w:tcPr>
            <w:tcW w:w="426" w:type="dxa"/>
            <w:tcBorders>
              <w:top w:val="dotted" w:color="auto" w:sz="4" w:space="0"/>
              <w:left w:val="single" w:color="auto" w:sz="4" w:space="0"/>
              <w:bottom w:val="single" w:color="auto" w:sz="4" w:space="0"/>
              <w:right w:val="single" w:color="auto" w:sz="4" w:space="0"/>
            </w:tcBorders>
          </w:tcPr>
          <w:p w14:paraId="6B949E2A">
            <w:pPr>
              <w:pStyle w:val="81"/>
            </w:pPr>
          </w:p>
        </w:tc>
        <w:tc>
          <w:tcPr>
            <w:tcW w:w="425" w:type="dxa"/>
            <w:tcBorders>
              <w:top w:val="dotted" w:color="auto" w:sz="4" w:space="0"/>
              <w:left w:val="single" w:color="auto" w:sz="4" w:space="0"/>
              <w:bottom w:val="single" w:color="auto" w:sz="4" w:space="0"/>
              <w:right w:val="single" w:color="auto" w:sz="4" w:space="0"/>
            </w:tcBorders>
          </w:tcPr>
          <w:p w14:paraId="3F84ACE4">
            <w:pPr>
              <w:pStyle w:val="81"/>
            </w:pPr>
          </w:p>
        </w:tc>
        <w:tc>
          <w:tcPr>
            <w:tcW w:w="425" w:type="dxa"/>
            <w:tcBorders>
              <w:top w:val="dotted" w:color="auto" w:sz="4" w:space="0"/>
              <w:left w:val="single" w:color="auto" w:sz="4" w:space="0"/>
              <w:bottom w:val="single" w:color="auto" w:sz="4" w:space="0"/>
              <w:right w:val="single" w:color="auto" w:sz="4" w:space="0"/>
            </w:tcBorders>
          </w:tcPr>
          <w:p w14:paraId="5FE97593">
            <w:pPr>
              <w:pStyle w:val="81"/>
            </w:pPr>
          </w:p>
        </w:tc>
        <w:tc>
          <w:tcPr>
            <w:tcW w:w="4397" w:type="dxa"/>
            <w:tcBorders>
              <w:top w:val="dotted" w:color="auto" w:sz="4" w:space="0"/>
              <w:left w:val="single" w:color="auto" w:sz="4" w:space="0"/>
              <w:bottom w:val="single" w:color="auto" w:sz="4" w:space="0"/>
              <w:right w:val="single" w:color="auto" w:sz="4" w:space="0"/>
            </w:tcBorders>
          </w:tcPr>
          <w:p w14:paraId="1A5084F0">
            <w:pPr>
              <w:pStyle w:val="81"/>
            </w:pPr>
            <w:r>
              <w:t>Đường dẫn ảnh đại diện</w:t>
            </w:r>
          </w:p>
        </w:tc>
      </w:tr>
      <w:tr w14:paraId="0DA71A3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4B14F8EE">
            <w:pPr>
              <w:pStyle w:val="81"/>
            </w:pPr>
            <w:r>
              <w:t>khoa</w:t>
            </w:r>
          </w:p>
        </w:tc>
        <w:tc>
          <w:tcPr>
            <w:tcW w:w="1559" w:type="dxa"/>
            <w:tcBorders>
              <w:top w:val="dotted" w:color="auto" w:sz="4" w:space="0"/>
              <w:left w:val="single" w:color="auto" w:sz="4" w:space="0"/>
              <w:bottom w:val="single" w:color="auto" w:sz="4" w:space="0"/>
              <w:right w:val="single" w:color="auto" w:sz="4" w:space="0"/>
            </w:tcBorders>
          </w:tcPr>
          <w:p w14:paraId="7E9EA4B0">
            <w:pPr>
              <w:pStyle w:val="81"/>
            </w:pPr>
            <w:r>
              <w:t>varchar(255)</w:t>
            </w:r>
          </w:p>
        </w:tc>
        <w:tc>
          <w:tcPr>
            <w:tcW w:w="426" w:type="dxa"/>
            <w:tcBorders>
              <w:top w:val="dotted" w:color="auto" w:sz="4" w:space="0"/>
              <w:left w:val="single" w:color="auto" w:sz="4" w:space="0"/>
              <w:bottom w:val="single" w:color="auto" w:sz="4" w:space="0"/>
              <w:right w:val="single" w:color="auto" w:sz="4" w:space="0"/>
            </w:tcBorders>
          </w:tcPr>
          <w:p w14:paraId="2720F929">
            <w:pPr>
              <w:pStyle w:val="81"/>
            </w:pPr>
          </w:p>
        </w:tc>
        <w:tc>
          <w:tcPr>
            <w:tcW w:w="425" w:type="dxa"/>
            <w:tcBorders>
              <w:top w:val="dotted" w:color="auto" w:sz="4" w:space="0"/>
              <w:left w:val="single" w:color="auto" w:sz="4" w:space="0"/>
              <w:bottom w:val="single" w:color="auto" w:sz="4" w:space="0"/>
              <w:right w:val="single" w:color="auto" w:sz="4" w:space="0"/>
            </w:tcBorders>
          </w:tcPr>
          <w:p w14:paraId="3703723C">
            <w:pPr>
              <w:pStyle w:val="81"/>
            </w:pPr>
          </w:p>
        </w:tc>
        <w:tc>
          <w:tcPr>
            <w:tcW w:w="425" w:type="dxa"/>
            <w:tcBorders>
              <w:top w:val="dotted" w:color="auto" w:sz="4" w:space="0"/>
              <w:left w:val="single" w:color="auto" w:sz="4" w:space="0"/>
              <w:bottom w:val="single" w:color="auto" w:sz="4" w:space="0"/>
              <w:right w:val="single" w:color="auto" w:sz="4" w:space="0"/>
            </w:tcBorders>
          </w:tcPr>
          <w:p w14:paraId="1A42478F">
            <w:pPr>
              <w:pStyle w:val="81"/>
            </w:pPr>
          </w:p>
        </w:tc>
        <w:tc>
          <w:tcPr>
            <w:tcW w:w="4397" w:type="dxa"/>
            <w:tcBorders>
              <w:top w:val="dotted" w:color="auto" w:sz="4" w:space="0"/>
              <w:left w:val="single" w:color="auto" w:sz="4" w:space="0"/>
              <w:bottom w:val="single" w:color="auto" w:sz="4" w:space="0"/>
              <w:right w:val="single" w:color="auto" w:sz="4" w:space="0"/>
            </w:tcBorders>
          </w:tcPr>
          <w:p w14:paraId="7BBFF1AB">
            <w:pPr>
              <w:pStyle w:val="81"/>
            </w:pPr>
            <w:r>
              <w:t>Khoa trực thuộc</w:t>
            </w:r>
          </w:p>
        </w:tc>
      </w:tr>
      <w:tr w14:paraId="3F8642D3">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5EA59BCD">
            <w:pPr>
              <w:pStyle w:val="81"/>
            </w:pPr>
            <w:r>
              <w:t>ngay_sinh</w:t>
            </w:r>
          </w:p>
        </w:tc>
        <w:tc>
          <w:tcPr>
            <w:tcW w:w="1559" w:type="dxa"/>
            <w:tcBorders>
              <w:top w:val="dotted" w:color="auto" w:sz="4" w:space="0"/>
              <w:left w:val="single" w:color="auto" w:sz="4" w:space="0"/>
              <w:bottom w:val="single" w:color="auto" w:sz="4" w:space="0"/>
              <w:right w:val="single" w:color="auto" w:sz="4" w:space="0"/>
            </w:tcBorders>
          </w:tcPr>
          <w:p w14:paraId="1256EFED">
            <w:pPr>
              <w:pStyle w:val="81"/>
            </w:pPr>
            <w:r>
              <w:t>date</w:t>
            </w:r>
          </w:p>
        </w:tc>
        <w:tc>
          <w:tcPr>
            <w:tcW w:w="426" w:type="dxa"/>
            <w:tcBorders>
              <w:top w:val="dotted" w:color="auto" w:sz="4" w:space="0"/>
              <w:left w:val="single" w:color="auto" w:sz="4" w:space="0"/>
              <w:bottom w:val="single" w:color="auto" w:sz="4" w:space="0"/>
              <w:right w:val="single" w:color="auto" w:sz="4" w:space="0"/>
            </w:tcBorders>
          </w:tcPr>
          <w:p w14:paraId="2C3F1284">
            <w:pPr>
              <w:pStyle w:val="81"/>
            </w:pPr>
          </w:p>
        </w:tc>
        <w:tc>
          <w:tcPr>
            <w:tcW w:w="425" w:type="dxa"/>
            <w:tcBorders>
              <w:top w:val="dotted" w:color="auto" w:sz="4" w:space="0"/>
              <w:left w:val="single" w:color="auto" w:sz="4" w:space="0"/>
              <w:bottom w:val="single" w:color="auto" w:sz="4" w:space="0"/>
              <w:right w:val="single" w:color="auto" w:sz="4" w:space="0"/>
            </w:tcBorders>
          </w:tcPr>
          <w:p w14:paraId="0AB62D5F">
            <w:pPr>
              <w:pStyle w:val="81"/>
            </w:pPr>
          </w:p>
        </w:tc>
        <w:tc>
          <w:tcPr>
            <w:tcW w:w="425" w:type="dxa"/>
            <w:tcBorders>
              <w:top w:val="dotted" w:color="auto" w:sz="4" w:space="0"/>
              <w:left w:val="single" w:color="auto" w:sz="4" w:space="0"/>
              <w:bottom w:val="single" w:color="auto" w:sz="4" w:space="0"/>
              <w:right w:val="single" w:color="auto" w:sz="4" w:space="0"/>
            </w:tcBorders>
          </w:tcPr>
          <w:p w14:paraId="09F739B5">
            <w:pPr>
              <w:pStyle w:val="81"/>
            </w:pPr>
          </w:p>
        </w:tc>
        <w:tc>
          <w:tcPr>
            <w:tcW w:w="4397" w:type="dxa"/>
            <w:tcBorders>
              <w:top w:val="dotted" w:color="auto" w:sz="4" w:space="0"/>
              <w:left w:val="single" w:color="auto" w:sz="4" w:space="0"/>
              <w:bottom w:val="single" w:color="auto" w:sz="4" w:space="0"/>
              <w:right w:val="single" w:color="auto" w:sz="4" w:space="0"/>
            </w:tcBorders>
          </w:tcPr>
          <w:p w14:paraId="6C6D7DF6">
            <w:pPr>
              <w:pStyle w:val="81"/>
            </w:pPr>
            <w:r>
              <w:t>Ngày tháng năm sinh</w:t>
            </w:r>
          </w:p>
        </w:tc>
      </w:tr>
      <w:tr w14:paraId="7CBFFF6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1CBE6741">
            <w:pPr>
              <w:pStyle w:val="81"/>
            </w:pPr>
            <w:r>
              <w:t>gioi_tinh</w:t>
            </w:r>
          </w:p>
        </w:tc>
        <w:tc>
          <w:tcPr>
            <w:tcW w:w="1559" w:type="dxa"/>
            <w:tcBorders>
              <w:top w:val="dotted" w:color="auto" w:sz="4" w:space="0"/>
              <w:left w:val="single" w:color="auto" w:sz="4" w:space="0"/>
              <w:bottom w:val="single" w:color="auto" w:sz="4" w:space="0"/>
              <w:right w:val="single" w:color="auto" w:sz="4" w:space="0"/>
            </w:tcBorders>
          </w:tcPr>
          <w:p w14:paraId="4F8BF0D8">
            <w:pPr>
              <w:pStyle w:val="81"/>
            </w:pPr>
            <w:r>
              <w:t>enum</w:t>
            </w:r>
          </w:p>
        </w:tc>
        <w:tc>
          <w:tcPr>
            <w:tcW w:w="426" w:type="dxa"/>
            <w:tcBorders>
              <w:top w:val="dotted" w:color="auto" w:sz="4" w:space="0"/>
              <w:left w:val="single" w:color="auto" w:sz="4" w:space="0"/>
              <w:bottom w:val="single" w:color="auto" w:sz="4" w:space="0"/>
              <w:right w:val="single" w:color="auto" w:sz="4" w:space="0"/>
            </w:tcBorders>
          </w:tcPr>
          <w:p w14:paraId="46A36C34">
            <w:pPr>
              <w:pStyle w:val="81"/>
            </w:pPr>
          </w:p>
        </w:tc>
        <w:tc>
          <w:tcPr>
            <w:tcW w:w="425" w:type="dxa"/>
            <w:tcBorders>
              <w:top w:val="dotted" w:color="auto" w:sz="4" w:space="0"/>
              <w:left w:val="single" w:color="auto" w:sz="4" w:space="0"/>
              <w:bottom w:val="single" w:color="auto" w:sz="4" w:space="0"/>
              <w:right w:val="single" w:color="auto" w:sz="4" w:space="0"/>
            </w:tcBorders>
          </w:tcPr>
          <w:p w14:paraId="067AE9A6">
            <w:pPr>
              <w:pStyle w:val="81"/>
            </w:pPr>
          </w:p>
        </w:tc>
        <w:tc>
          <w:tcPr>
            <w:tcW w:w="425" w:type="dxa"/>
            <w:tcBorders>
              <w:top w:val="dotted" w:color="auto" w:sz="4" w:space="0"/>
              <w:left w:val="single" w:color="auto" w:sz="4" w:space="0"/>
              <w:bottom w:val="single" w:color="auto" w:sz="4" w:space="0"/>
              <w:right w:val="single" w:color="auto" w:sz="4" w:space="0"/>
            </w:tcBorders>
          </w:tcPr>
          <w:p w14:paraId="34624837">
            <w:pPr>
              <w:pStyle w:val="81"/>
            </w:pPr>
          </w:p>
        </w:tc>
        <w:tc>
          <w:tcPr>
            <w:tcW w:w="4397" w:type="dxa"/>
            <w:tcBorders>
              <w:top w:val="dotted" w:color="auto" w:sz="4" w:space="0"/>
              <w:left w:val="single" w:color="auto" w:sz="4" w:space="0"/>
              <w:bottom w:val="single" w:color="auto" w:sz="4" w:space="0"/>
              <w:right w:val="single" w:color="auto" w:sz="4" w:space="0"/>
            </w:tcBorders>
          </w:tcPr>
          <w:p w14:paraId="397947B0">
            <w:pPr>
              <w:pStyle w:val="81"/>
            </w:pPr>
            <w:r>
              <w:t>'nam', 'nu', 'khac'</w:t>
            </w:r>
          </w:p>
        </w:tc>
      </w:tr>
      <w:tr w14:paraId="17FB05A7">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6CB52146">
            <w:pPr>
              <w:pStyle w:val="81"/>
            </w:pPr>
            <w:r>
              <w:t>updated_at</w:t>
            </w:r>
          </w:p>
        </w:tc>
        <w:tc>
          <w:tcPr>
            <w:tcW w:w="1559" w:type="dxa"/>
            <w:tcBorders>
              <w:top w:val="dotted" w:color="auto" w:sz="4" w:space="0"/>
              <w:left w:val="single" w:color="auto" w:sz="4" w:space="0"/>
              <w:bottom w:val="dotted" w:color="auto" w:sz="4" w:space="0"/>
              <w:right w:val="single" w:color="auto" w:sz="4" w:space="0"/>
            </w:tcBorders>
          </w:tcPr>
          <w:p w14:paraId="7BCA7024">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203CFCB5">
            <w:pPr>
              <w:pStyle w:val="81"/>
            </w:pPr>
          </w:p>
        </w:tc>
        <w:tc>
          <w:tcPr>
            <w:tcW w:w="425" w:type="dxa"/>
            <w:tcBorders>
              <w:top w:val="dotted" w:color="auto" w:sz="4" w:space="0"/>
              <w:left w:val="single" w:color="auto" w:sz="4" w:space="0"/>
              <w:bottom w:val="dotted" w:color="auto" w:sz="4" w:space="0"/>
              <w:right w:val="single" w:color="auto" w:sz="4" w:space="0"/>
            </w:tcBorders>
          </w:tcPr>
          <w:p w14:paraId="5EB76752">
            <w:pPr>
              <w:pStyle w:val="81"/>
            </w:pPr>
          </w:p>
        </w:tc>
        <w:tc>
          <w:tcPr>
            <w:tcW w:w="425" w:type="dxa"/>
            <w:tcBorders>
              <w:top w:val="dotted" w:color="auto" w:sz="4" w:space="0"/>
              <w:left w:val="single" w:color="auto" w:sz="4" w:space="0"/>
              <w:bottom w:val="dotted" w:color="auto" w:sz="4" w:space="0"/>
              <w:right w:val="single" w:color="auto" w:sz="4" w:space="0"/>
            </w:tcBorders>
          </w:tcPr>
          <w:p w14:paraId="3D039E24">
            <w:pPr>
              <w:pStyle w:val="81"/>
            </w:pPr>
          </w:p>
        </w:tc>
        <w:tc>
          <w:tcPr>
            <w:tcW w:w="4397" w:type="dxa"/>
            <w:tcBorders>
              <w:top w:val="dotted" w:color="auto" w:sz="4" w:space="0"/>
              <w:left w:val="single" w:color="auto" w:sz="4" w:space="0"/>
              <w:bottom w:val="dotted" w:color="auto" w:sz="4" w:space="0"/>
              <w:right w:val="single" w:color="auto" w:sz="4" w:space="0"/>
            </w:tcBorders>
          </w:tcPr>
          <w:p w14:paraId="4ED68D64">
            <w:pPr>
              <w:pStyle w:val="81"/>
            </w:pPr>
            <w:r>
              <w:t>Thời gian cập nhật</w:t>
            </w:r>
          </w:p>
        </w:tc>
      </w:tr>
      <w:tr w14:paraId="0A3C37E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1414A6B8">
            <w:pPr>
              <w:pStyle w:val="81"/>
            </w:pPr>
            <w:r>
              <w:t>trang_thai</w:t>
            </w:r>
          </w:p>
        </w:tc>
        <w:tc>
          <w:tcPr>
            <w:tcW w:w="1559" w:type="dxa"/>
            <w:tcBorders>
              <w:top w:val="dotted" w:color="auto" w:sz="4" w:space="0"/>
              <w:left w:val="single" w:color="auto" w:sz="4" w:space="0"/>
              <w:bottom w:val="single" w:color="auto" w:sz="4" w:space="0"/>
              <w:right w:val="single" w:color="auto" w:sz="4" w:space="0"/>
            </w:tcBorders>
          </w:tcPr>
          <w:p w14:paraId="774CAC85">
            <w:pPr>
              <w:pStyle w:val="81"/>
            </w:pPr>
            <w:r>
              <w:t xml:space="preserve">enum </w:t>
            </w:r>
          </w:p>
        </w:tc>
        <w:tc>
          <w:tcPr>
            <w:tcW w:w="426" w:type="dxa"/>
            <w:tcBorders>
              <w:top w:val="dotted" w:color="auto" w:sz="4" w:space="0"/>
              <w:left w:val="single" w:color="auto" w:sz="4" w:space="0"/>
              <w:bottom w:val="single" w:color="auto" w:sz="4" w:space="0"/>
              <w:right w:val="single" w:color="auto" w:sz="4" w:space="0"/>
            </w:tcBorders>
          </w:tcPr>
          <w:p w14:paraId="538355B0">
            <w:pPr>
              <w:pStyle w:val="81"/>
            </w:pPr>
          </w:p>
        </w:tc>
        <w:tc>
          <w:tcPr>
            <w:tcW w:w="425" w:type="dxa"/>
            <w:tcBorders>
              <w:top w:val="dotted" w:color="auto" w:sz="4" w:space="0"/>
              <w:left w:val="single" w:color="auto" w:sz="4" w:space="0"/>
              <w:bottom w:val="single" w:color="auto" w:sz="4" w:space="0"/>
              <w:right w:val="single" w:color="auto" w:sz="4" w:space="0"/>
            </w:tcBorders>
          </w:tcPr>
          <w:p w14:paraId="707B2603">
            <w:pPr>
              <w:pStyle w:val="81"/>
            </w:pPr>
          </w:p>
        </w:tc>
        <w:tc>
          <w:tcPr>
            <w:tcW w:w="425" w:type="dxa"/>
            <w:tcBorders>
              <w:top w:val="dotted" w:color="auto" w:sz="4" w:space="0"/>
              <w:left w:val="single" w:color="auto" w:sz="4" w:space="0"/>
              <w:bottom w:val="single" w:color="auto" w:sz="4" w:space="0"/>
              <w:right w:val="single" w:color="auto" w:sz="4" w:space="0"/>
            </w:tcBorders>
          </w:tcPr>
          <w:p w14:paraId="3F6E4291">
            <w:pPr>
              <w:pStyle w:val="81"/>
            </w:pPr>
            <w:r>
              <w:t>x</w:t>
            </w:r>
          </w:p>
        </w:tc>
        <w:tc>
          <w:tcPr>
            <w:tcW w:w="4397" w:type="dxa"/>
            <w:tcBorders>
              <w:top w:val="dotted" w:color="auto" w:sz="4" w:space="0"/>
              <w:left w:val="single" w:color="auto" w:sz="4" w:space="0"/>
              <w:bottom w:val="single" w:color="auto" w:sz="4" w:space="0"/>
              <w:right w:val="single" w:color="auto" w:sz="4" w:space="0"/>
            </w:tcBorders>
          </w:tcPr>
          <w:p w14:paraId="03FC89B9">
            <w:pPr>
              <w:pStyle w:val="81"/>
              <w:tabs>
                <w:tab w:val="left" w:pos="730"/>
              </w:tabs>
            </w:pPr>
            <w:r>
              <w:t>'active', 'inactive', 'locked'</w:t>
            </w:r>
          </w:p>
        </w:tc>
      </w:tr>
      <w:tr w14:paraId="78CA5260">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single" w:color="auto" w:sz="4" w:space="0"/>
              <w:right w:val="single" w:color="auto" w:sz="4" w:space="0"/>
            </w:tcBorders>
          </w:tcPr>
          <w:p w14:paraId="43396D83">
            <w:pPr>
              <w:pStyle w:val="81"/>
            </w:pPr>
            <w:r>
              <w:t>created_at</w:t>
            </w:r>
          </w:p>
        </w:tc>
        <w:tc>
          <w:tcPr>
            <w:tcW w:w="1559" w:type="dxa"/>
            <w:tcBorders>
              <w:top w:val="dotted" w:color="auto" w:sz="4" w:space="0"/>
              <w:left w:val="single" w:color="auto" w:sz="4" w:space="0"/>
              <w:bottom w:val="single" w:color="auto" w:sz="4" w:space="0"/>
              <w:right w:val="single" w:color="auto" w:sz="4" w:space="0"/>
            </w:tcBorders>
          </w:tcPr>
          <w:p w14:paraId="0D2B1734">
            <w:pPr>
              <w:pStyle w:val="81"/>
            </w:pPr>
            <w:r>
              <w:t>datetime</w:t>
            </w:r>
          </w:p>
        </w:tc>
        <w:tc>
          <w:tcPr>
            <w:tcW w:w="426" w:type="dxa"/>
            <w:tcBorders>
              <w:top w:val="dotted" w:color="auto" w:sz="4" w:space="0"/>
              <w:left w:val="single" w:color="auto" w:sz="4" w:space="0"/>
              <w:bottom w:val="single" w:color="auto" w:sz="4" w:space="0"/>
              <w:right w:val="single" w:color="auto" w:sz="4" w:space="0"/>
            </w:tcBorders>
          </w:tcPr>
          <w:p w14:paraId="4925ECD9">
            <w:pPr>
              <w:pStyle w:val="81"/>
            </w:pPr>
          </w:p>
        </w:tc>
        <w:tc>
          <w:tcPr>
            <w:tcW w:w="425" w:type="dxa"/>
            <w:tcBorders>
              <w:top w:val="dotted" w:color="auto" w:sz="4" w:space="0"/>
              <w:left w:val="single" w:color="auto" w:sz="4" w:space="0"/>
              <w:bottom w:val="single" w:color="auto" w:sz="4" w:space="0"/>
              <w:right w:val="single" w:color="auto" w:sz="4" w:space="0"/>
            </w:tcBorders>
          </w:tcPr>
          <w:p w14:paraId="4EFC1B32">
            <w:pPr>
              <w:pStyle w:val="81"/>
            </w:pPr>
          </w:p>
        </w:tc>
        <w:tc>
          <w:tcPr>
            <w:tcW w:w="425" w:type="dxa"/>
            <w:tcBorders>
              <w:top w:val="dotted" w:color="auto" w:sz="4" w:space="0"/>
              <w:left w:val="single" w:color="auto" w:sz="4" w:space="0"/>
              <w:bottom w:val="single" w:color="auto" w:sz="4" w:space="0"/>
              <w:right w:val="single" w:color="auto" w:sz="4" w:space="0"/>
            </w:tcBorders>
          </w:tcPr>
          <w:p w14:paraId="38AC2940">
            <w:pPr>
              <w:pStyle w:val="81"/>
            </w:pPr>
          </w:p>
        </w:tc>
        <w:tc>
          <w:tcPr>
            <w:tcW w:w="4397" w:type="dxa"/>
            <w:tcBorders>
              <w:top w:val="dotted" w:color="auto" w:sz="4" w:space="0"/>
              <w:left w:val="single" w:color="auto" w:sz="4" w:space="0"/>
              <w:bottom w:val="single" w:color="auto" w:sz="4" w:space="0"/>
              <w:right w:val="single" w:color="auto" w:sz="4" w:space="0"/>
            </w:tcBorders>
          </w:tcPr>
          <w:p w14:paraId="3FB75F28">
            <w:pPr>
              <w:pStyle w:val="81"/>
            </w:pPr>
            <w:r>
              <w:t>Thời gian tạo tài khoản</w:t>
            </w:r>
          </w:p>
        </w:tc>
      </w:tr>
    </w:tbl>
    <w:p w14:paraId="04C72CB5">
      <w:pPr>
        <w:pStyle w:val="79"/>
        <w:numPr>
          <w:ilvl w:val="0"/>
          <w:numId w:val="0"/>
        </w:numPr>
        <w:ind w:left="284" w:hanging="284"/>
      </w:pPr>
      <w:r>
        <w:t>Loại thực thể: sinh_vien_lop_hoc</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011063D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680ACABB">
            <w:pPr>
              <w:pStyle w:val="81"/>
            </w:pPr>
            <w:r>
              <w:rPr>
                <w:b/>
              </w:rPr>
              <w:t xml:space="preserve">Mô tả: </w:t>
            </w:r>
            <w:r>
              <w:t>Bảng trung gian quản lý danh sách sinh viên thuộc các lớp học.</w:t>
            </w:r>
          </w:p>
        </w:tc>
      </w:tr>
      <w:tr w14:paraId="7332735A">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6CD3FFC1">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1C079397">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69B5CC43">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7E6A2052">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4866DEE7">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2D821A29">
            <w:pPr>
              <w:pStyle w:val="81"/>
              <w:rPr>
                <w:b/>
              </w:rPr>
            </w:pPr>
            <w:r>
              <w:rPr>
                <w:b/>
              </w:rPr>
              <w:t>Diễn giải</w:t>
            </w:r>
          </w:p>
        </w:tc>
      </w:tr>
      <w:tr w14:paraId="6A092F6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71804971">
            <w:pPr>
              <w:pStyle w:val="81"/>
            </w:pPr>
            <w:r>
              <w:t>id</w:t>
            </w:r>
          </w:p>
        </w:tc>
        <w:tc>
          <w:tcPr>
            <w:tcW w:w="1559" w:type="dxa"/>
            <w:tcBorders>
              <w:top w:val="nil"/>
              <w:left w:val="single" w:color="auto" w:sz="4" w:space="0"/>
              <w:bottom w:val="dotted" w:color="auto" w:sz="4" w:space="0"/>
              <w:right w:val="single" w:color="auto" w:sz="4" w:space="0"/>
            </w:tcBorders>
          </w:tcPr>
          <w:p w14:paraId="618E56BB">
            <w:pPr>
              <w:pStyle w:val="81"/>
            </w:pPr>
            <w:r>
              <w:t>int</w:t>
            </w:r>
          </w:p>
        </w:tc>
        <w:tc>
          <w:tcPr>
            <w:tcW w:w="426" w:type="dxa"/>
            <w:tcBorders>
              <w:top w:val="nil"/>
              <w:left w:val="single" w:color="auto" w:sz="4" w:space="0"/>
              <w:bottom w:val="dotted" w:color="auto" w:sz="4" w:space="0"/>
              <w:right w:val="single" w:color="auto" w:sz="4" w:space="0"/>
            </w:tcBorders>
          </w:tcPr>
          <w:p w14:paraId="2CA22651">
            <w:pPr>
              <w:pStyle w:val="81"/>
            </w:pPr>
            <w:r>
              <w:t>x</w:t>
            </w:r>
          </w:p>
        </w:tc>
        <w:tc>
          <w:tcPr>
            <w:tcW w:w="425" w:type="dxa"/>
            <w:tcBorders>
              <w:top w:val="nil"/>
              <w:left w:val="single" w:color="auto" w:sz="4" w:space="0"/>
              <w:bottom w:val="dotted" w:color="auto" w:sz="4" w:space="0"/>
              <w:right w:val="single" w:color="auto" w:sz="4" w:space="0"/>
            </w:tcBorders>
          </w:tcPr>
          <w:p w14:paraId="63A4B7DB">
            <w:pPr>
              <w:pStyle w:val="81"/>
            </w:pPr>
            <w:r>
              <w:t>x</w:t>
            </w:r>
          </w:p>
        </w:tc>
        <w:tc>
          <w:tcPr>
            <w:tcW w:w="425" w:type="dxa"/>
            <w:tcBorders>
              <w:top w:val="nil"/>
              <w:left w:val="single" w:color="auto" w:sz="4" w:space="0"/>
              <w:bottom w:val="dotted" w:color="auto" w:sz="4" w:space="0"/>
              <w:right w:val="single" w:color="auto" w:sz="4" w:space="0"/>
            </w:tcBorders>
          </w:tcPr>
          <w:p w14:paraId="412E42DF">
            <w:pPr>
              <w:pStyle w:val="81"/>
            </w:pPr>
            <w:r>
              <w:t>x</w:t>
            </w:r>
          </w:p>
        </w:tc>
        <w:tc>
          <w:tcPr>
            <w:tcW w:w="4397" w:type="dxa"/>
            <w:tcBorders>
              <w:top w:val="nil"/>
              <w:left w:val="single" w:color="auto" w:sz="4" w:space="0"/>
              <w:bottom w:val="dotted" w:color="auto" w:sz="4" w:space="0"/>
              <w:right w:val="single" w:color="auto" w:sz="4" w:space="0"/>
            </w:tcBorders>
          </w:tcPr>
          <w:p w14:paraId="26C83796">
            <w:pPr>
              <w:pStyle w:val="81"/>
            </w:pPr>
            <w:r>
              <w:t>Mã định danh bản ghi</w:t>
            </w:r>
          </w:p>
        </w:tc>
      </w:tr>
      <w:tr w14:paraId="523CE060">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7D6CB8A4">
            <w:pPr>
              <w:pStyle w:val="81"/>
            </w:pPr>
            <w:r>
              <w:t>id_sinh_vien</w:t>
            </w:r>
          </w:p>
        </w:tc>
        <w:tc>
          <w:tcPr>
            <w:tcW w:w="1559" w:type="dxa"/>
            <w:tcBorders>
              <w:top w:val="dotted" w:color="auto" w:sz="4" w:space="0"/>
              <w:left w:val="single" w:color="auto" w:sz="4" w:space="0"/>
              <w:bottom w:val="dotted" w:color="auto" w:sz="4" w:space="0"/>
              <w:right w:val="single" w:color="auto" w:sz="4" w:space="0"/>
            </w:tcBorders>
          </w:tcPr>
          <w:p w14:paraId="4EF46230">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1067B9F6">
            <w:pPr>
              <w:pStyle w:val="81"/>
            </w:pPr>
          </w:p>
        </w:tc>
        <w:tc>
          <w:tcPr>
            <w:tcW w:w="425" w:type="dxa"/>
            <w:tcBorders>
              <w:top w:val="dotted" w:color="auto" w:sz="4" w:space="0"/>
              <w:left w:val="single" w:color="auto" w:sz="4" w:space="0"/>
              <w:bottom w:val="dotted" w:color="auto" w:sz="4" w:space="0"/>
              <w:right w:val="single" w:color="auto" w:sz="4" w:space="0"/>
            </w:tcBorders>
          </w:tcPr>
          <w:p w14:paraId="7655C2C5">
            <w:pPr>
              <w:pStyle w:val="81"/>
            </w:pPr>
          </w:p>
        </w:tc>
        <w:tc>
          <w:tcPr>
            <w:tcW w:w="425" w:type="dxa"/>
            <w:tcBorders>
              <w:top w:val="dotted" w:color="auto" w:sz="4" w:space="0"/>
              <w:left w:val="single" w:color="auto" w:sz="4" w:space="0"/>
              <w:bottom w:val="dotted" w:color="auto" w:sz="4" w:space="0"/>
              <w:right w:val="single" w:color="auto" w:sz="4" w:space="0"/>
            </w:tcBorders>
          </w:tcPr>
          <w:p w14:paraId="531DE67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D1E6607">
            <w:pPr>
              <w:pStyle w:val="81"/>
            </w:pPr>
            <w:r>
              <w:t>Mã sinh viên (Khóa ngoại)</w:t>
            </w:r>
          </w:p>
        </w:tc>
      </w:tr>
      <w:tr w14:paraId="02011CF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0478A7CF">
            <w:pPr>
              <w:pStyle w:val="81"/>
            </w:pPr>
            <w:r>
              <w:t>id_lop</w:t>
            </w:r>
          </w:p>
        </w:tc>
        <w:tc>
          <w:tcPr>
            <w:tcW w:w="1559" w:type="dxa"/>
            <w:tcBorders>
              <w:top w:val="dotted" w:color="auto" w:sz="4" w:space="0"/>
              <w:left w:val="single" w:color="auto" w:sz="4" w:space="0"/>
              <w:bottom w:val="dotted" w:color="auto" w:sz="4" w:space="0"/>
              <w:right w:val="single" w:color="auto" w:sz="4" w:space="0"/>
            </w:tcBorders>
          </w:tcPr>
          <w:p w14:paraId="23CA5704">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2478EB61">
            <w:pPr>
              <w:pStyle w:val="81"/>
            </w:pPr>
          </w:p>
        </w:tc>
        <w:tc>
          <w:tcPr>
            <w:tcW w:w="425" w:type="dxa"/>
            <w:tcBorders>
              <w:top w:val="dotted" w:color="auto" w:sz="4" w:space="0"/>
              <w:left w:val="single" w:color="auto" w:sz="4" w:space="0"/>
              <w:bottom w:val="dotted" w:color="auto" w:sz="4" w:space="0"/>
              <w:right w:val="single" w:color="auto" w:sz="4" w:space="0"/>
            </w:tcBorders>
          </w:tcPr>
          <w:p w14:paraId="4DEAA12F">
            <w:pPr>
              <w:pStyle w:val="81"/>
            </w:pPr>
          </w:p>
        </w:tc>
        <w:tc>
          <w:tcPr>
            <w:tcW w:w="425" w:type="dxa"/>
            <w:tcBorders>
              <w:top w:val="dotted" w:color="auto" w:sz="4" w:space="0"/>
              <w:left w:val="single" w:color="auto" w:sz="4" w:space="0"/>
              <w:bottom w:val="dotted" w:color="auto" w:sz="4" w:space="0"/>
              <w:right w:val="single" w:color="auto" w:sz="4" w:space="0"/>
            </w:tcBorders>
          </w:tcPr>
          <w:p w14:paraId="3D3663B6">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A9C1C93">
            <w:pPr>
              <w:pStyle w:val="33"/>
              <w:spacing w:before="120" w:after="120"/>
            </w:pPr>
            <w:r>
              <w:t>Mã lớp học (Khóa ngoại)</w:t>
            </w:r>
          </w:p>
        </w:tc>
      </w:tr>
      <w:tr w14:paraId="69DA859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FC17A09">
            <w:pPr>
              <w:pStyle w:val="81"/>
            </w:pPr>
            <w:r>
              <w:t>trang_thai</w:t>
            </w:r>
          </w:p>
        </w:tc>
        <w:tc>
          <w:tcPr>
            <w:tcW w:w="1559" w:type="dxa"/>
            <w:tcBorders>
              <w:top w:val="dotted" w:color="auto" w:sz="4" w:space="0"/>
              <w:left w:val="single" w:color="auto" w:sz="4" w:space="0"/>
              <w:bottom w:val="dotted" w:color="auto" w:sz="4" w:space="0"/>
              <w:right w:val="single" w:color="auto" w:sz="4" w:space="0"/>
            </w:tcBorders>
          </w:tcPr>
          <w:p w14:paraId="3C739598">
            <w:pPr>
              <w:pStyle w:val="81"/>
            </w:pPr>
            <w:r>
              <w:t>enum</w:t>
            </w:r>
          </w:p>
        </w:tc>
        <w:tc>
          <w:tcPr>
            <w:tcW w:w="426" w:type="dxa"/>
            <w:tcBorders>
              <w:top w:val="dotted" w:color="auto" w:sz="4" w:space="0"/>
              <w:left w:val="single" w:color="auto" w:sz="4" w:space="0"/>
              <w:bottom w:val="dotted" w:color="auto" w:sz="4" w:space="0"/>
              <w:right w:val="single" w:color="auto" w:sz="4" w:space="0"/>
            </w:tcBorders>
          </w:tcPr>
          <w:p w14:paraId="393ECF65">
            <w:pPr>
              <w:pStyle w:val="81"/>
            </w:pPr>
          </w:p>
        </w:tc>
        <w:tc>
          <w:tcPr>
            <w:tcW w:w="425" w:type="dxa"/>
            <w:tcBorders>
              <w:top w:val="dotted" w:color="auto" w:sz="4" w:space="0"/>
              <w:left w:val="single" w:color="auto" w:sz="4" w:space="0"/>
              <w:bottom w:val="dotted" w:color="auto" w:sz="4" w:space="0"/>
              <w:right w:val="single" w:color="auto" w:sz="4" w:space="0"/>
            </w:tcBorders>
          </w:tcPr>
          <w:p w14:paraId="39A7341A">
            <w:pPr>
              <w:pStyle w:val="81"/>
            </w:pPr>
          </w:p>
        </w:tc>
        <w:tc>
          <w:tcPr>
            <w:tcW w:w="425" w:type="dxa"/>
            <w:tcBorders>
              <w:top w:val="dotted" w:color="auto" w:sz="4" w:space="0"/>
              <w:left w:val="single" w:color="auto" w:sz="4" w:space="0"/>
              <w:bottom w:val="dotted" w:color="auto" w:sz="4" w:space="0"/>
              <w:right w:val="single" w:color="auto" w:sz="4" w:space="0"/>
            </w:tcBorders>
          </w:tcPr>
          <w:p w14:paraId="5E869E30">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D6F81FC">
            <w:pPr>
              <w:pStyle w:val="33"/>
              <w:spacing w:before="120" w:after="120"/>
            </w:pPr>
            <w:r>
              <w:t>'dang_hoc', 'ngung_hoc'</w:t>
            </w:r>
          </w:p>
        </w:tc>
      </w:tr>
      <w:tr w14:paraId="53F1AAE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F45264F">
            <w:pPr>
              <w:pStyle w:val="81"/>
            </w:pPr>
            <w:r>
              <w:t>ngay_them</w:t>
            </w:r>
          </w:p>
        </w:tc>
        <w:tc>
          <w:tcPr>
            <w:tcW w:w="1559" w:type="dxa"/>
            <w:tcBorders>
              <w:top w:val="dotted" w:color="auto" w:sz="4" w:space="0"/>
              <w:left w:val="single" w:color="auto" w:sz="4" w:space="0"/>
              <w:bottom w:val="dotted" w:color="auto" w:sz="4" w:space="0"/>
              <w:right w:val="single" w:color="auto" w:sz="4" w:space="0"/>
            </w:tcBorders>
          </w:tcPr>
          <w:p w14:paraId="1ADBA714">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77A55FD6">
            <w:pPr>
              <w:pStyle w:val="81"/>
            </w:pPr>
          </w:p>
        </w:tc>
        <w:tc>
          <w:tcPr>
            <w:tcW w:w="425" w:type="dxa"/>
            <w:tcBorders>
              <w:top w:val="dotted" w:color="auto" w:sz="4" w:space="0"/>
              <w:left w:val="single" w:color="auto" w:sz="4" w:space="0"/>
              <w:bottom w:val="dotted" w:color="auto" w:sz="4" w:space="0"/>
              <w:right w:val="single" w:color="auto" w:sz="4" w:space="0"/>
            </w:tcBorders>
          </w:tcPr>
          <w:p w14:paraId="1E5A9014">
            <w:pPr>
              <w:pStyle w:val="81"/>
            </w:pPr>
          </w:p>
        </w:tc>
        <w:tc>
          <w:tcPr>
            <w:tcW w:w="425" w:type="dxa"/>
            <w:tcBorders>
              <w:top w:val="dotted" w:color="auto" w:sz="4" w:space="0"/>
              <w:left w:val="single" w:color="auto" w:sz="4" w:space="0"/>
              <w:bottom w:val="dotted" w:color="auto" w:sz="4" w:space="0"/>
              <w:right w:val="single" w:color="auto" w:sz="4" w:space="0"/>
            </w:tcBorders>
          </w:tcPr>
          <w:p w14:paraId="13560225">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59D05BA">
            <w:pPr>
              <w:pStyle w:val="81"/>
            </w:pPr>
            <w:r>
              <w:t>Thời gian được thêm vào lớp</w:t>
            </w:r>
          </w:p>
        </w:tc>
      </w:tr>
      <w:tr w14:paraId="132DCEE4">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93737B0">
            <w:pPr>
              <w:pStyle w:val="81"/>
            </w:pPr>
            <w:r>
              <w:t>ghi_chu</w:t>
            </w:r>
          </w:p>
        </w:tc>
        <w:tc>
          <w:tcPr>
            <w:tcW w:w="1559" w:type="dxa"/>
            <w:tcBorders>
              <w:top w:val="dotted" w:color="auto" w:sz="4" w:space="0"/>
              <w:left w:val="single" w:color="auto" w:sz="4" w:space="0"/>
              <w:bottom w:val="dotted" w:color="auto" w:sz="4" w:space="0"/>
              <w:right w:val="single" w:color="auto" w:sz="4" w:space="0"/>
            </w:tcBorders>
          </w:tcPr>
          <w:p w14:paraId="566042DD">
            <w:pPr>
              <w:pStyle w:val="81"/>
            </w:pPr>
            <w:r>
              <w:t>text</w:t>
            </w:r>
          </w:p>
        </w:tc>
        <w:tc>
          <w:tcPr>
            <w:tcW w:w="426" w:type="dxa"/>
            <w:tcBorders>
              <w:top w:val="dotted" w:color="auto" w:sz="4" w:space="0"/>
              <w:left w:val="single" w:color="auto" w:sz="4" w:space="0"/>
              <w:bottom w:val="dotted" w:color="auto" w:sz="4" w:space="0"/>
              <w:right w:val="single" w:color="auto" w:sz="4" w:space="0"/>
            </w:tcBorders>
          </w:tcPr>
          <w:p w14:paraId="45F1EFBA">
            <w:pPr>
              <w:pStyle w:val="81"/>
            </w:pPr>
          </w:p>
        </w:tc>
        <w:tc>
          <w:tcPr>
            <w:tcW w:w="425" w:type="dxa"/>
            <w:tcBorders>
              <w:top w:val="dotted" w:color="auto" w:sz="4" w:space="0"/>
              <w:left w:val="single" w:color="auto" w:sz="4" w:space="0"/>
              <w:bottom w:val="dotted" w:color="auto" w:sz="4" w:space="0"/>
              <w:right w:val="single" w:color="auto" w:sz="4" w:space="0"/>
            </w:tcBorders>
          </w:tcPr>
          <w:p w14:paraId="6D868B6F">
            <w:pPr>
              <w:pStyle w:val="81"/>
            </w:pPr>
          </w:p>
        </w:tc>
        <w:tc>
          <w:tcPr>
            <w:tcW w:w="425" w:type="dxa"/>
            <w:tcBorders>
              <w:top w:val="dotted" w:color="auto" w:sz="4" w:space="0"/>
              <w:left w:val="single" w:color="auto" w:sz="4" w:space="0"/>
              <w:bottom w:val="dotted" w:color="auto" w:sz="4" w:space="0"/>
              <w:right w:val="single" w:color="auto" w:sz="4" w:space="0"/>
            </w:tcBorders>
          </w:tcPr>
          <w:p w14:paraId="5DA00B7F">
            <w:pPr>
              <w:pStyle w:val="81"/>
            </w:pPr>
          </w:p>
        </w:tc>
        <w:tc>
          <w:tcPr>
            <w:tcW w:w="4397" w:type="dxa"/>
            <w:tcBorders>
              <w:top w:val="dotted" w:color="auto" w:sz="4" w:space="0"/>
              <w:left w:val="single" w:color="auto" w:sz="4" w:space="0"/>
              <w:bottom w:val="dotted" w:color="auto" w:sz="4" w:space="0"/>
              <w:right w:val="single" w:color="auto" w:sz="4" w:space="0"/>
            </w:tcBorders>
          </w:tcPr>
          <w:p w14:paraId="5FE5EFCF">
            <w:pPr>
              <w:pStyle w:val="81"/>
            </w:pPr>
            <w:r>
              <w:t>Ghi chú thêm</w:t>
            </w:r>
          </w:p>
        </w:tc>
      </w:tr>
    </w:tbl>
    <w:p w14:paraId="5F66A983">
      <w:pPr>
        <w:pStyle w:val="79"/>
        <w:numPr>
          <w:ilvl w:val="0"/>
          <w:numId w:val="0"/>
        </w:numPr>
        <w:ind w:left="284" w:hanging="284"/>
      </w:pPr>
      <w:r>
        <w:t>Loại thực thể: nhom_hoc</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152C23D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0081F8A3">
            <w:pPr>
              <w:pStyle w:val="81"/>
            </w:pPr>
            <w:r>
              <w:rPr>
                <w:b/>
              </w:rPr>
              <w:t xml:space="preserve">Mô tả: </w:t>
            </w:r>
            <w:r>
              <w:t>Quản lý thông tin các nhóm làm việc trong một lớp học.</w:t>
            </w:r>
          </w:p>
        </w:tc>
      </w:tr>
      <w:tr w14:paraId="572B3420">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596893ED">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1BFFCABF">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3F11C2E0">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276DDBC6">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3C9510F3">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3DB801D6">
            <w:pPr>
              <w:pStyle w:val="81"/>
              <w:rPr>
                <w:b/>
              </w:rPr>
            </w:pPr>
            <w:r>
              <w:rPr>
                <w:b/>
              </w:rPr>
              <w:t>Diễn giải</w:t>
            </w:r>
          </w:p>
        </w:tc>
      </w:tr>
      <w:tr w14:paraId="77AE947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2F7B911C">
            <w:pPr>
              <w:pStyle w:val="81"/>
            </w:pPr>
            <w:r>
              <w:t>id_nhom</w:t>
            </w:r>
          </w:p>
        </w:tc>
        <w:tc>
          <w:tcPr>
            <w:tcW w:w="1559" w:type="dxa"/>
            <w:tcBorders>
              <w:top w:val="nil"/>
              <w:left w:val="single" w:color="auto" w:sz="4" w:space="0"/>
              <w:bottom w:val="dotted" w:color="auto" w:sz="4" w:space="0"/>
              <w:right w:val="single" w:color="auto" w:sz="4" w:space="0"/>
            </w:tcBorders>
          </w:tcPr>
          <w:p w14:paraId="327A9EB6">
            <w:pPr>
              <w:pStyle w:val="81"/>
            </w:pPr>
            <w:r>
              <w:t>int</w:t>
            </w:r>
          </w:p>
        </w:tc>
        <w:tc>
          <w:tcPr>
            <w:tcW w:w="426" w:type="dxa"/>
            <w:tcBorders>
              <w:top w:val="nil"/>
              <w:left w:val="single" w:color="auto" w:sz="4" w:space="0"/>
              <w:bottom w:val="dotted" w:color="auto" w:sz="4" w:space="0"/>
              <w:right w:val="single" w:color="auto" w:sz="4" w:space="0"/>
            </w:tcBorders>
          </w:tcPr>
          <w:p w14:paraId="25278728">
            <w:pPr>
              <w:pStyle w:val="81"/>
            </w:pPr>
            <w:r>
              <w:t>x</w:t>
            </w:r>
          </w:p>
        </w:tc>
        <w:tc>
          <w:tcPr>
            <w:tcW w:w="425" w:type="dxa"/>
            <w:tcBorders>
              <w:top w:val="nil"/>
              <w:left w:val="single" w:color="auto" w:sz="4" w:space="0"/>
              <w:bottom w:val="dotted" w:color="auto" w:sz="4" w:space="0"/>
              <w:right w:val="single" w:color="auto" w:sz="4" w:space="0"/>
            </w:tcBorders>
          </w:tcPr>
          <w:p w14:paraId="7878D79A">
            <w:pPr>
              <w:pStyle w:val="81"/>
            </w:pPr>
            <w:r>
              <w:t>x</w:t>
            </w:r>
          </w:p>
        </w:tc>
        <w:tc>
          <w:tcPr>
            <w:tcW w:w="425" w:type="dxa"/>
            <w:tcBorders>
              <w:top w:val="nil"/>
              <w:left w:val="single" w:color="auto" w:sz="4" w:space="0"/>
              <w:bottom w:val="dotted" w:color="auto" w:sz="4" w:space="0"/>
              <w:right w:val="single" w:color="auto" w:sz="4" w:space="0"/>
            </w:tcBorders>
          </w:tcPr>
          <w:p w14:paraId="4EF4397D">
            <w:pPr>
              <w:pStyle w:val="81"/>
            </w:pPr>
            <w:r>
              <w:t>x</w:t>
            </w:r>
          </w:p>
        </w:tc>
        <w:tc>
          <w:tcPr>
            <w:tcW w:w="4397" w:type="dxa"/>
            <w:tcBorders>
              <w:top w:val="nil"/>
              <w:left w:val="single" w:color="auto" w:sz="4" w:space="0"/>
              <w:bottom w:val="dotted" w:color="auto" w:sz="4" w:space="0"/>
              <w:right w:val="single" w:color="auto" w:sz="4" w:space="0"/>
            </w:tcBorders>
          </w:tcPr>
          <w:p w14:paraId="0A4E44B5">
            <w:pPr>
              <w:pStyle w:val="81"/>
            </w:pPr>
            <w:r>
              <w:t>Mã định danh nhóm</w:t>
            </w:r>
          </w:p>
        </w:tc>
      </w:tr>
      <w:tr w14:paraId="4FA6741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7F837D36">
            <w:pPr>
              <w:pStyle w:val="81"/>
            </w:pPr>
            <w:r>
              <w:t>id_lop</w:t>
            </w:r>
          </w:p>
        </w:tc>
        <w:tc>
          <w:tcPr>
            <w:tcW w:w="1559" w:type="dxa"/>
            <w:tcBorders>
              <w:top w:val="dotted" w:color="auto" w:sz="4" w:space="0"/>
              <w:left w:val="single" w:color="auto" w:sz="4" w:space="0"/>
              <w:bottom w:val="dotted" w:color="auto" w:sz="4" w:space="0"/>
              <w:right w:val="single" w:color="auto" w:sz="4" w:space="0"/>
            </w:tcBorders>
          </w:tcPr>
          <w:p w14:paraId="72677FEB">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07A34B97">
            <w:pPr>
              <w:pStyle w:val="81"/>
            </w:pPr>
          </w:p>
        </w:tc>
        <w:tc>
          <w:tcPr>
            <w:tcW w:w="425" w:type="dxa"/>
            <w:tcBorders>
              <w:top w:val="dotted" w:color="auto" w:sz="4" w:space="0"/>
              <w:left w:val="single" w:color="auto" w:sz="4" w:space="0"/>
              <w:bottom w:val="dotted" w:color="auto" w:sz="4" w:space="0"/>
              <w:right w:val="single" w:color="auto" w:sz="4" w:space="0"/>
            </w:tcBorders>
          </w:tcPr>
          <w:p w14:paraId="1E97A504">
            <w:pPr>
              <w:pStyle w:val="81"/>
            </w:pPr>
          </w:p>
        </w:tc>
        <w:tc>
          <w:tcPr>
            <w:tcW w:w="425" w:type="dxa"/>
            <w:tcBorders>
              <w:top w:val="dotted" w:color="auto" w:sz="4" w:space="0"/>
              <w:left w:val="single" w:color="auto" w:sz="4" w:space="0"/>
              <w:bottom w:val="dotted" w:color="auto" w:sz="4" w:space="0"/>
              <w:right w:val="single" w:color="auto" w:sz="4" w:space="0"/>
            </w:tcBorders>
          </w:tcPr>
          <w:p w14:paraId="3AA25708">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0F199D0">
            <w:pPr>
              <w:pStyle w:val="81"/>
            </w:pPr>
            <w:r>
              <w:t>Thuộc lớp học nào (Khóa ngoại)</w:t>
            </w:r>
          </w:p>
        </w:tc>
      </w:tr>
      <w:tr w14:paraId="762D123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3FC1552D">
            <w:pPr>
              <w:pStyle w:val="81"/>
            </w:pPr>
            <w:r>
              <w:t>id_nhom_truong</w:t>
            </w:r>
          </w:p>
        </w:tc>
        <w:tc>
          <w:tcPr>
            <w:tcW w:w="1559" w:type="dxa"/>
            <w:tcBorders>
              <w:top w:val="dotted" w:color="auto" w:sz="4" w:space="0"/>
              <w:left w:val="single" w:color="auto" w:sz="4" w:space="0"/>
              <w:bottom w:val="dotted" w:color="auto" w:sz="4" w:space="0"/>
              <w:right w:val="single" w:color="auto" w:sz="4" w:space="0"/>
            </w:tcBorders>
          </w:tcPr>
          <w:p w14:paraId="76ED8014">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10576C37">
            <w:pPr>
              <w:pStyle w:val="81"/>
            </w:pPr>
          </w:p>
        </w:tc>
        <w:tc>
          <w:tcPr>
            <w:tcW w:w="425" w:type="dxa"/>
            <w:tcBorders>
              <w:top w:val="dotted" w:color="auto" w:sz="4" w:space="0"/>
              <w:left w:val="single" w:color="auto" w:sz="4" w:space="0"/>
              <w:bottom w:val="dotted" w:color="auto" w:sz="4" w:space="0"/>
              <w:right w:val="single" w:color="auto" w:sz="4" w:space="0"/>
            </w:tcBorders>
          </w:tcPr>
          <w:p w14:paraId="04DF31A8">
            <w:pPr>
              <w:pStyle w:val="81"/>
            </w:pPr>
          </w:p>
        </w:tc>
        <w:tc>
          <w:tcPr>
            <w:tcW w:w="425" w:type="dxa"/>
            <w:tcBorders>
              <w:top w:val="dotted" w:color="auto" w:sz="4" w:space="0"/>
              <w:left w:val="single" w:color="auto" w:sz="4" w:space="0"/>
              <w:bottom w:val="dotted" w:color="auto" w:sz="4" w:space="0"/>
              <w:right w:val="single" w:color="auto" w:sz="4" w:space="0"/>
            </w:tcBorders>
          </w:tcPr>
          <w:p w14:paraId="0180ABF0">
            <w:pPr>
              <w:pStyle w:val="81"/>
            </w:pPr>
          </w:p>
        </w:tc>
        <w:tc>
          <w:tcPr>
            <w:tcW w:w="4397" w:type="dxa"/>
            <w:tcBorders>
              <w:top w:val="dotted" w:color="auto" w:sz="4" w:space="0"/>
              <w:left w:val="single" w:color="auto" w:sz="4" w:space="0"/>
              <w:bottom w:val="dotted" w:color="auto" w:sz="4" w:space="0"/>
              <w:right w:val="single" w:color="auto" w:sz="4" w:space="0"/>
            </w:tcBorders>
          </w:tcPr>
          <w:p w14:paraId="4050C89D">
            <w:pPr>
              <w:pStyle w:val="33"/>
              <w:spacing w:before="120" w:after="120"/>
            </w:pPr>
            <w:r>
              <w:t>Sinh viên làm nhóm trưởng (Khóa ngoại)</w:t>
            </w:r>
          </w:p>
        </w:tc>
      </w:tr>
      <w:tr w14:paraId="776D4EC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3A21A659">
            <w:pPr>
              <w:pStyle w:val="81"/>
            </w:pPr>
            <w:r>
              <w:t>ten_nhom</w:t>
            </w:r>
          </w:p>
        </w:tc>
        <w:tc>
          <w:tcPr>
            <w:tcW w:w="1559" w:type="dxa"/>
            <w:tcBorders>
              <w:top w:val="dotted" w:color="auto" w:sz="4" w:space="0"/>
              <w:left w:val="single" w:color="auto" w:sz="4" w:space="0"/>
              <w:bottom w:val="dotted" w:color="auto" w:sz="4" w:space="0"/>
              <w:right w:val="single" w:color="auto" w:sz="4" w:space="0"/>
            </w:tcBorders>
          </w:tcPr>
          <w:p w14:paraId="37F7654C">
            <w:pPr>
              <w:pStyle w:val="81"/>
            </w:pPr>
            <w:r>
              <w:t>varchar(100)</w:t>
            </w:r>
          </w:p>
        </w:tc>
        <w:tc>
          <w:tcPr>
            <w:tcW w:w="426" w:type="dxa"/>
            <w:tcBorders>
              <w:top w:val="dotted" w:color="auto" w:sz="4" w:space="0"/>
              <w:left w:val="single" w:color="auto" w:sz="4" w:space="0"/>
              <w:bottom w:val="dotted" w:color="auto" w:sz="4" w:space="0"/>
              <w:right w:val="single" w:color="auto" w:sz="4" w:space="0"/>
            </w:tcBorders>
          </w:tcPr>
          <w:p w14:paraId="28F5DA98">
            <w:pPr>
              <w:pStyle w:val="81"/>
            </w:pPr>
          </w:p>
        </w:tc>
        <w:tc>
          <w:tcPr>
            <w:tcW w:w="425" w:type="dxa"/>
            <w:tcBorders>
              <w:top w:val="dotted" w:color="auto" w:sz="4" w:space="0"/>
              <w:left w:val="single" w:color="auto" w:sz="4" w:space="0"/>
              <w:bottom w:val="dotted" w:color="auto" w:sz="4" w:space="0"/>
              <w:right w:val="single" w:color="auto" w:sz="4" w:space="0"/>
            </w:tcBorders>
          </w:tcPr>
          <w:p w14:paraId="7ACFC5B8">
            <w:pPr>
              <w:pStyle w:val="81"/>
            </w:pPr>
          </w:p>
        </w:tc>
        <w:tc>
          <w:tcPr>
            <w:tcW w:w="425" w:type="dxa"/>
            <w:tcBorders>
              <w:top w:val="dotted" w:color="auto" w:sz="4" w:space="0"/>
              <w:left w:val="single" w:color="auto" w:sz="4" w:space="0"/>
              <w:bottom w:val="dotted" w:color="auto" w:sz="4" w:space="0"/>
              <w:right w:val="single" w:color="auto" w:sz="4" w:space="0"/>
            </w:tcBorders>
          </w:tcPr>
          <w:p w14:paraId="0FE10F25">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480EB61D">
            <w:pPr>
              <w:pStyle w:val="33"/>
              <w:spacing w:before="120" w:after="120"/>
            </w:pPr>
            <w:r>
              <w:t>Tên của nhóm</w:t>
            </w:r>
          </w:p>
        </w:tc>
      </w:tr>
      <w:tr w14:paraId="11D278C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3774E743">
            <w:pPr>
              <w:pStyle w:val="81"/>
            </w:pPr>
            <w:r>
              <w:t>so_luong_toi_da</w:t>
            </w:r>
          </w:p>
        </w:tc>
        <w:tc>
          <w:tcPr>
            <w:tcW w:w="1559" w:type="dxa"/>
            <w:tcBorders>
              <w:top w:val="dotted" w:color="auto" w:sz="4" w:space="0"/>
              <w:left w:val="single" w:color="auto" w:sz="4" w:space="0"/>
              <w:bottom w:val="dotted" w:color="auto" w:sz="4" w:space="0"/>
              <w:right w:val="single" w:color="auto" w:sz="4" w:space="0"/>
            </w:tcBorders>
          </w:tcPr>
          <w:p w14:paraId="1AD8D89F">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0BFB1917">
            <w:pPr>
              <w:pStyle w:val="81"/>
            </w:pPr>
          </w:p>
        </w:tc>
        <w:tc>
          <w:tcPr>
            <w:tcW w:w="425" w:type="dxa"/>
            <w:tcBorders>
              <w:top w:val="dotted" w:color="auto" w:sz="4" w:space="0"/>
              <w:left w:val="single" w:color="auto" w:sz="4" w:space="0"/>
              <w:bottom w:val="dotted" w:color="auto" w:sz="4" w:space="0"/>
              <w:right w:val="single" w:color="auto" w:sz="4" w:space="0"/>
            </w:tcBorders>
          </w:tcPr>
          <w:p w14:paraId="3AFE4C37">
            <w:pPr>
              <w:pStyle w:val="81"/>
            </w:pPr>
          </w:p>
        </w:tc>
        <w:tc>
          <w:tcPr>
            <w:tcW w:w="425" w:type="dxa"/>
            <w:tcBorders>
              <w:top w:val="dotted" w:color="auto" w:sz="4" w:space="0"/>
              <w:left w:val="single" w:color="auto" w:sz="4" w:space="0"/>
              <w:bottom w:val="dotted" w:color="auto" w:sz="4" w:space="0"/>
              <w:right w:val="single" w:color="auto" w:sz="4" w:space="0"/>
            </w:tcBorders>
          </w:tcPr>
          <w:p w14:paraId="48BEB10C">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569AF5BF">
            <w:pPr>
              <w:pStyle w:val="81"/>
            </w:pPr>
            <w:r>
              <w:t>Sĩ số tối đa của nhóm</w:t>
            </w:r>
          </w:p>
        </w:tc>
      </w:tr>
      <w:tr w14:paraId="18C244A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52713733">
            <w:pPr>
              <w:pStyle w:val="81"/>
            </w:pPr>
            <w:r>
              <w:t>trang_thai</w:t>
            </w:r>
          </w:p>
        </w:tc>
        <w:tc>
          <w:tcPr>
            <w:tcW w:w="1559" w:type="dxa"/>
            <w:tcBorders>
              <w:top w:val="dotted" w:color="auto" w:sz="4" w:space="0"/>
              <w:left w:val="single" w:color="auto" w:sz="4" w:space="0"/>
              <w:bottom w:val="dotted" w:color="auto" w:sz="4" w:space="0"/>
              <w:right w:val="single" w:color="auto" w:sz="4" w:space="0"/>
            </w:tcBorders>
          </w:tcPr>
          <w:p w14:paraId="5C5F7A7D">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55EAFAE1">
            <w:pPr>
              <w:pStyle w:val="81"/>
            </w:pPr>
          </w:p>
        </w:tc>
        <w:tc>
          <w:tcPr>
            <w:tcW w:w="425" w:type="dxa"/>
            <w:tcBorders>
              <w:top w:val="dotted" w:color="auto" w:sz="4" w:space="0"/>
              <w:left w:val="single" w:color="auto" w:sz="4" w:space="0"/>
              <w:bottom w:val="dotted" w:color="auto" w:sz="4" w:space="0"/>
              <w:right w:val="single" w:color="auto" w:sz="4" w:space="0"/>
            </w:tcBorders>
          </w:tcPr>
          <w:p w14:paraId="32A7720A">
            <w:pPr>
              <w:pStyle w:val="81"/>
            </w:pPr>
          </w:p>
        </w:tc>
        <w:tc>
          <w:tcPr>
            <w:tcW w:w="425" w:type="dxa"/>
            <w:tcBorders>
              <w:top w:val="dotted" w:color="auto" w:sz="4" w:space="0"/>
              <w:left w:val="single" w:color="auto" w:sz="4" w:space="0"/>
              <w:bottom w:val="dotted" w:color="auto" w:sz="4" w:space="0"/>
              <w:right w:val="single" w:color="auto" w:sz="4" w:space="0"/>
            </w:tcBorders>
          </w:tcPr>
          <w:p w14:paraId="5CCEBD7A">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247D4FB">
            <w:pPr>
              <w:pStyle w:val="81"/>
            </w:pPr>
            <w:r>
              <w:t>Trạng thái hoạt động của nhóm</w:t>
            </w:r>
          </w:p>
        </w:tc>
      </w:tr>
    </w:tbl>
    <w:p w14:paraId="6FCF84BE">
      <w:pPr>
        <w:pStyle w:val="79"/>
        <w:numPr>
          <w:ilvl w:val="0"/>
          <w:numId w:val="0"/>
        </w:numPr>
        <w:ind w:left="284" w:hanging="284"/>
      </w:pPr>
    </w:p>
    <w:p w14:paraId="07245CF8">
      <w:pPr>
        <w:pStyle w:val="79"/>
        <w:numPr>
          <w:ilvl w:val="0"/>
          <w:numId w:val="0"/>
        </w:numPr>
        <w:ind w:left="284" w:hanging="284"/>
      </w:pPr>
      <w:r>
        <w:t>Loại thực thể: thanh_vien_nhom</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7CAE1EE1">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190F57F5">
            <w:pPr>
              <w:pStyle w:val="81"/>
            </w:pPr>
            <w:r>
              <w:rPr>
                <w:b/>
              </w:rPr>
              <w:t xml:space="preserve">Mô tả: </w:t>
            </w:r>
            <w:r>
              <w:t>Quản lý thông tin các nhóm làm việc trong một lớp học.</w:t>
            </w:r>
          </w:p>
        </w:tc>
      </w:tr>
      <w:tr w14:paraId="668FD56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3EE38584">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3985E275">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604D839C">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18BEE119">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6DCE455C">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1D47CCFD">
            <w:pPr>
              <w:pStyle w:val="81"/>
              <w:rPr>
                <w:b/>
              </w:rPr>
            </w:pPr>
            <w:r>
              <w:rPr>
                <w:b/>
              </w:rPr>
              <w:t>Diễn giải</w:t>
            </w:r>
          </w:p>
        </w:tc>
      </w:tr>
      <w:tr w14:paraId="535690C4">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36FAEC45">
            <w:pPr>
              <w:pStyle w:val="81"/>
            </w:pPr>
            <w:r>
              <w:t>id_nhom</w:t>
            </w:r>
          </w:p>
        </w:tc>
        <w:tc>
          <w:tcPr>
            <w:tcW w:w="1559" w:type="dxa"/>
            <w:tcBorders>
              <w:top w:val="nil"/>
              <w:left w:val="single" w:color="auto" w:sz="4" w:space="0"/>
              <w:bottom w:val="dotted" w:color="auto" w:sz="4" w:space="0"/>
              <w:right w:val="single" w:color="auto" w:sz="4" w:space="0"/>
            </w:tcBorders>
          </w:tcPr>
          <w:p w14:paraId="5346E5B6">
            <w:pPr>
              <w:pStyle w:val="81"/>
            </w:pPr>
            <w:r>
              <w:t>int</w:t>
            </w:r>
          </w:p>
        </w:tc>
        <w:tc>
          <w:tcPr>
            <w:tcW w:w="426" w:type="dxa"/>
            <w:tcBorders>
              <w:top w:val="nil"/>
              <w:left w:val="single" w:color="auto" w:sz="4" w:space="0"/>
              <w:bottom w:val="dotted" w:color="auto" w:sz="4" w:space="0"/>
              <w:right w:val="single" w:color="auto" w:sz="4" w:space="0"/>
            </w:tcBorders>
          </w:tcPr>
          <w:p w14:paraId="61E75E5E">
            <w:pPr>
              <w:pStyle w:val="81"/>
            </w:pPr>
          </w:p>
        </w:tc>
        <w:tc>
          <w:tcPr>
            <w:tcW w:w="425" w:type="dxa"/>
            <w:tcBorders>
              <w:top w:val="nil"/>
              <w:left w:val="single" w:color="auto" w:sz="4" w:space="0"/>
              <w:bottom w:val="dotted" w:color="auto" w:sz="4" w:space="0"/>
              <w:right w:val="single" w:color="auto" w:sz="4" w:space="0"/>
            </w:tcBorders>
          </w:tcPr>
          <w:p w14:paraId="041C2188">
            <w:pPr>
              <w:pStyle w:val="81"/>
            </w:pPr>
            <w:r>
              <w:t>x</w:t>
            </w:r>
          </w:p>
        </w:tc>
        <w:tc>
          <w:tcPr>
            <w:tcW w:w="425" w:type="dxa"/>
            <w:tcBorders>
              <w:top w:val="nil"/>
              <w:left w:val="single" w:color="auto" w:sz="4" w:space="0"/>
              <w:bottom w:val="dotted" w:color="auto" w:sz="4" w:space="0"/>
              <w:right w:val="single" w:color="auto" w:sz="4" w:space="0"/>
            </w:tcBorders>
          </w:tcPr>
          <w:p w14:paraId="463F08AA">
            <w:pPr>
              <w:pStyle w:val="81"/>
            </w:pPr>
            <w:r>
              <w:t>x</w:t>
            </w:r>
          </w:p>
        </w:tc>
        <w:tc>
          <w:tcPr>
            <w:tcW w:w="4397" w:type="dxa"/>
            <w:tcBorders>
              <w:top w:val="nil"/>
              <w:left w:val="single" w:color="auto" w:sz="4" w:space="0"/>
              <w:bottom w:val="dotted" w:color="auto" w:sz="4" w:space="0"/>
              <w:right w:val="single" w:color="auto" w:sz="4" w:space="0"/>
            </w:tcBorders>
          </w:tcPr>
          <w:p w14:paraId="7B3C4CAD">
            <w:pPr>
              <w:pStyle w:val="81"/>
            </w:pPr>
            <w:r>
              <w:t>Mã nhóm học (Khóa ngoại)</w:t>
            </w:r>
          </w:p>
        </w:tc>
      </w:tr>
      <w:tr w14:paraId="294C81D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3AFC9C39">
            <w:pPr>
              <w:pStyle w:val="81"/>
            </w:pPr>
            <w:r>
              <w:t>id_sinh_vien</w:t>
            </w:r>
          </w:p>
        </w:tc>
        <w:tc>
          <w:tcPr>
            <w:tcW w:w="1559" w:type="dxa"/>
            <w:tcBorders>
              <w:top w:val="dotted" w:color="auto" w:sz="4" w:space="0"/>
              <w:left w:val="single" w:color="auto" w:sz="4" w:space="0"/>
              <w:bottom w:val="dotted" w:color="auto" w:sz="4" w:space="0"/>
              <w:right w:val="single" w:color="auto" w:sz="4" w:space="0"/>
            </w:tcBorders>
          </w:tcPr>
          <w:p w14:paraId="08021B90">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53E82985">
            <w:pPr>
              <w:pStyle w:val="81"/>
            </w:pPr>
          </w:p>
        </w:tc>
        <w:tc>
          <w:tcPr>
            <w:tcW w:w="425" w:type="dxa"/>
            <w:tcBorders>
              <w:top w:val="dotted" w:color="auto" w:sz="4" w:space="0"/>
              <w:left w:val="single" w:color="auto" w:sz="4" w:space="0"/>
              <w:bottom w:val="dotted" w:color="auto" w:sz="4" w:space="0"/>
              <w:right w:val="single" w:color="auto" w:sz="4" w:space="0"/>
            </w:tcBorders>
          </w:tcPr>
          <w:p w14:paraId="0C8DB4BA">
            <w:pPr>
              <w:pStyle w:val="81"/>
            </w:pPr>
            <w:r>
              <w:t>x</w:t>
            </w:r>
          </w:p>
        </w:tc>
        <w:tc>
          <w:tcPr>
            <w:tcW w:w="425" w:type="dxa"/>
            <w:tcBorders>
              <w:top w:val="dotted" w:color="auto" w:sz="4" w:space="0"/>
              <w:left w:val="single" w:color="auto" w:sz="4" w:space="0"/>
              <w:bottom w:val="dotted" w:color="auto" w:sz="4" w:space="0"/>
              <w:right w:val="single" w:color="auto" w:sz="4" w:space="0"/>
            </w:tcBorders>
          </w:tcPr>
          <w:p w14:paraId="335AFC24">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4487D03D">
            <w:pPr>
              <w:pStyle w:val="81"/>
            </w:pPr>
            <w:r>
              <w:t>Mã sinh viên (Khóa ngoại)</w:t>
            </w:r>
          </w:p>
        </w:tc>
      </w:tr>
      <w:tr w14:paraId="670B8D8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771EBC9F">
            <w:pPr>
              <w:pStyle w:val="81"/>
            </w:pPr>
            <w:r>
              <w:t>vai_tro_noi_bo</w:t>
            </w:r>
          </w:p>
        </w:tc>
        <w:tc>
          <w:tcPr>
            <w:tcW w:w="1559" w:type="dxa"/>
            <w:tcBorders>
              <w:top w:val="dotted" w:color="auto" w:sz="4" w:space="0"/>
              <w:left w:val="single" w:color="auto" w:sz="4" w:space="0"/>
              <w:bottom w:val="dotted" w:color="auto" w:sz="4" w:space="0"/>
              <w:right w:val="single" w:color="auto" w:sz="4" w:space="0"/>
            </w:tcBorders>
          </w:tcPr>
          <w:p w14:paraId="71370895">
            <w:pPr>
              <w:pStyle w:val="81"/>
            </w:pPr>
            <w:r>
              <w:t>varchar(100)</w:t>
            </w:r>
          </w:p>
        </w:tc>
        <w:tc>
          <w:tcPr>
            <w:tcW w:w="426" w:type="dxa"/>
            <w:tcBorders>
              <w:top w:val="dotted" w:color="auto" w:sz="4" w:space="0"/>
              <w:left w:val="single" w:color="auto" w:sz="4" w:space="0"/>
              <w:bottom w:val="dotted" w:color="auto" w:sz="4" w:space="0"/>
              <w:right w:val="single" w:color="auto" w:sz="4" w:space="0"/>
            </w:tcBorders>
          </w:tcPr>
          <w:p w14:paraId="675140D3">
            <w:pPr>
              <w:pStyle w:val="81"/>
            </w:pPr>
          </w:p>
        </w:tc>
        <w:tc>
          <w:tcPr>
            <w:tcW w:w="425" w:type="dxa"/>
            <w:tcBorders>
              <w:top w:val="dotted" w:color="auto" w:sz="4" w:space="0"/>
              <w:left w:val="single" w:color="auto" w:sz="4" w:space="0"/>
              <w:bottom w:val="dotted" w:color="auto" w:sz="4" w:space="0"/>
              <w:right w:val="single" w:color="auto" w:sz="4" w:space="0"/>
            </w:tcBorders>
          </w:tcPr>
          <w:p w14:paraId="3330D2DE">
            <w:pPr>
              <w:pStyle w:val="81"/>
            </w:pPr>
          </w:p>
        </w:tc>
        <w:tc>
          <w:tcPr>
            <w:tcW w:w="425" w:type="dxa"/>
            <w:tcBorders>
              <w:top w:val="dotted" w:color="auto" w:sz="4" w:space="0"/>
              <w:left w:val="single" w:color="auto" w:sz="4" w:space="0"/>
              <w:bottom w:val="dotted" w:color="auto" w:sz="4" w:space="0"/>
              <w:right w:val="single" w:color="auto" w:sz="4" w:space="0"/>
            </w:tcBorders>
          </w:tcPr>
          <w:p w14:paraId="73165DEB">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C1E0751">
            <w:pPr>
              <w:pStyle w:val="33"/>
              <w:spacing w:before="120" w:after="120"/>
            </w:pPr>
            <w:r>
              <w:t>Vai trò (Nhóm trưởng / Thành viên)</w:t>
            </w:r>
          </w:p>
        </w:tc>
      </w:tr>
      <w:tr w14:paraId="69389F9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4140A153">
            <w:pPr>
              <w:pStyle w:val="81"/>
            </w:pPr>
            <w:r>
              <w:t>ngay_gia_nhap</w:t>
            </w:r>
          </w:p>
        </w:tc>
        <w:tc>
          <w:tcPr>
            <w:tcW w:w="1559" w:type="dxa"/>
            <w:tcBorders>
              <w:top w:val="dotted" w:color="auto" w:sz="4" w:space="0"/>
              <w:left w:val="single" w:color="auto" w:sz="4" w:space="0"/>
              <w:bottom w:val="dotted" w:color="auto" w:sz="4" w:space="0"/>
              <w:right w:val="single" w:color="auto" w:sz="4" w:space="0"/>
            </w:tcBorders>
          </w:tcPr>
          <w:p w14:paraId="6779B29C">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42C5F31F">
            <w:pPr>
              <w:pStyle w:val="81"/>
            </w:pPr>
          </w:p>
        </w:tc>
        <w:tc>
          <w:tcPr>
            <w:tcW w:w="425" w:type="dxa"/>
            <w:tcBorders>
              <w:top w:val="dotted" w:color="auto" w:sz="4" w:space="0"/>
              <w:left w:val="single" w:color="auto" w:sz="4" w:space="0"/>
              <w:bottom w:val="dotted" w:color="auto" w:sz="4" w:space="0"/>
              <w:right w:val="single" w:color="auto" w:sz="4" w:space="0"/>
            </w:tcBorders>
          </w:tcPr>
          <w:p w14:paraId="3F0CCE0B">
            <w:pPr>
              <w:pStyle w:val="81"/>
            </w:pPr>
          </w:p>
        </w:tc>
        <w:tc>
          <w:tcPr>
            <w:tcW w:w="425" w:type="dxa"/>
            <w:tcBorders>
              <w:top w:val="dotted" w:color="auto" w:sz="4" w:space="0"/>
              <w:left w:val="single" w:color="auto" w:sz="4" w:space="0"/>
              <w:bottom w:val="dotted" w:color="auto" w:sz="4" w:space="0"/>
              <w:right w:val="single" w:color="auto" w:sz="4" w:space="0"/>
            </w:tcBorders>
          </w:tcPr>
          <w:p w14:paraId="69495768">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DAB21B3">
            <w:pPr>
              <w:pStyle w:val="33"/>
              <w:spacing w:before="120" w:after="120"/>
            </w:pPr>
            <w:r>
              <w:t>Thời gian tham gia nhóm</w:t>
            </w:r>
          </w:p>
        </w:tc>
      </w:tr>
    </w:tbl>
    <w:p w14:paraId="3C4FAD0A">
      <w:pPr>
        <w:pStyle w:val="79"/>
        <w:numPr>
          <w:ilvl w:val="0"/>
          <w:numId w:val="0"/>
        </w:numPr>
        <w:ind w:left="284" w:hanging="284"/>
      </w:pPr>
      <w:r>
        <w:t>Loại thực thể: yeu_cau_chuyen_nhom</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4F21112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57AE2728">
            <w:pPr>
              <w:pStyle w:val="81"/>
            </w:pPr>
            <w:r>
              <w:rPr>
                <w:b/>
              </w:rPr>
              <w:t xml:space="preserve">Mô tả: </w:t>
            </w:r>
            <w:r>
              <w:t>Lưu trữ các đơn xin chuyển đổi nhóm của sinh viên</w:t>
            </w:r>
          </w:p>
        </w:tc>
      </w:tr>
      <w:tr w14:paraId="61740F0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429C0D63">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77BA7158">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469B29C4">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499E1427">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5077EEBD">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240EA8F2">
            <w:pPr>
              <w:pStyle w:val="81"/>
              <w:rPr>
                <w:b/>
              </w:rPr>
            </w:pPr>
            <w:r>
              <w:rPr>
                <w:b/>
              </w:rPr>
              <w:t>Diễn giải</w:t>
            </w:r>
          </w:p>
        </w:tc>
      </w:tr>
      <w:tr w14:paraId="2210298A">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3C7235F9">
            <w:pPr>
              <w:pStyle w:val="81"/>
            </w:pPr>
            <w:r>
              <w:t>id_yeu_cau</w:t>
            </w:r>
          </w:p>
        </w:tc>
        <w:tc>
          <w:tcPr>
            <w:tcW w:w="1559" w:type="dxa"/>
            <w:tcBorders>
              <w:top w:val="nil"/>
              <w:left w:val="single" w:color="auto" w:sz="4" w:space="0"/>
              <w:bottom w:val="dotted" w:color="auto" w:sz="4" w:space="0"/>
              <w:right w:val="single" w:color="auto" w:sz="4" w:space="0"/>
            </w:tcBorders>
          </w:tcPr>
          <w:p w14:paraId="048D598B">
            <w:pPr>
              <w:pStyle w:val="81"/>
            </w:pPr>
            <w:r>
              <w:t>int</w:t>
            </w:r>
          </w:p>
        </w:tc>
        <w:tc>
          <w:tcPr>
            <w:tcW w:w="426" w:type="dxa"/>
            <w:tcBorders>
              <w:top w:val="nil"/>
              <w:left w:val="single" w:color="auto" w:sz="4" w:space="0"/>
              <w:bottom w:val="dotted" w:color="auto" w:sz="4" w:space="0"/>
              <w:right w:val="single" w:color="auto" w:sz="4" w:space="0"/>
            </w:tcBorders>
          </w:tcPr>
          <w:p w14:paraId="3DB0D2EF">
            <w:pPr>
              <w:pStyle w:val="81"/>
            </w:pPr>
            <w:r>
              <w:t>x</w:t>
            </w:r>
          </w:p>
        </w:tc>
        <w:tc>
          <w:tcPr>
            <w:tcW w:w="425" w:type="dxa"/>
            <w:tcBorders>
              <w:top w:val="nil"/>
              <w:left w:val="single" w:color="auto" w:sz="4" w:space="0"/>
              <w:bottom w:val="dotted" w:color="auto" w:sz="4" w:space="0"/>
              <w:right w:val="single" w:color="auto" w:sz="4" w:space="0"/>
            </w:tcBorders>
          </w:tcPr>
          <w:p w14:paraId="4398DF75">
            <w:pPr>
              <w:pStyle w:val="81"/>
            </w:pPr>
            <w:r>
              <w:t>x</w:t>
            </w:r>
          </w:p>
        </w:tc>
        <w:tc>
          <w:tcPr>
            <w:tcW w:w="425" w:type="dxa"/>
            <w:tcBorders>
              <w:top w:val="nil"/>
              <w:left w:val="single" w:color="auto" w:sz="4" w:space="0"/>
              <w:bottom w:val="dotted" w:color="auto" w:sz="4" w:space="0"/>
              <w:right w:val="single" w:color="auto" w:sz="4" w:space="0"/>
            </w:tcBorders>
          </w:tcPr>
          <w:p w14:paraId="5AC17407">
            <w:pPr>
              <w:pStyle w:val="81"/>
            </w:pPr>
            <w:r>
              <w:t>x</w:t>
            </w:r>
          </w:p>
        </w:tc>
        <w:tc>
          <w:tcPr>
            <w:tcW w:w="4397" w:type="dxa"/>
            <w:tcBorders>
              <w:top w:val="nil"/>
              <w:left w:val="single" w:color="auto" w:sz="4" w:space="0"/>
              <w:bottom w:val="dotted" w:color="auto" w:sz="4" w:space="0"/>
              <w:right w:val="single" w:color="auto" w:sz="4" w:space="0"/>
            </w:tcBorders>
          </w:tcPr>
          <w:p w14:paraId="4A8D194B">
            <w:pPr>
              <w:pStyle w:val="81"/>
            </w:pPr>
            <w:r>
              <w:t>Mã định danh yêu cầu</w:t>
            </w:r>
          </w:p>
        </w:tc>
      </w:tr>
      <w:tr w14:paraId="3BC99DD3">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61165E0F">
            <w:pPr>
              <w:pStyle w:val="81"/>
            </w:pPr>
            <w:r>
              <w:t>id_sinh_vien</w:t>
            </w:r>
          </w:p>
        </w:tc>
        <w:tc>
          <w:tcPr>
            <w:tcW w:w="1559" w:type="dxa"/>
            <w:tcBorders>
              <w:top w:val="dotted" w:color="auto" w:sz="4" w:space="0"/>
              <w:left w:val="single" w:color="auto" w:sz="4" w:space="0"/>
              <w:bottom w:val="dotted" w:color="auto" w:sz="4" w:space="0"/>
              <w:right w:val="single" w:color="auto" w:sz="4" w:space="0"/>
            </w:tcBorders>
          </w:tcPr>
          <w:p w14:paraId="322357DE">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10EEA124">
            <w:pPr>
              <w:pStyle w:val="81"/>
            </w:pPr>
          </w:p>
        </w:tc>
        <w:tc>
          <w:tcPr>
            <w:tcW w:w="425" w:type="dxa"/>
            <w:tcBorders>
              <w:top w:val="dotted" w:color="auto" w:sz="4" w:space="0"/>
              <w:left w:val="single" w:color="auto" w:sz="4" w:space="0"/>
              <w:bottom w:val="dotted" w:color="auto" w:sz="4" w:space="0"/>
              <w:right w:val="single" w:color="auto" w:sz="4" w:space="0"/>
            </w:tcBorders>
          </w:tcPr>
          <w:p w14:paraId="2DA88C1D">
            <w:pPr>
              <w:pStyle w:val="81"/>
            </w:pPr>
          </w:p>
        </w:tc>
        <w:tc>
          <w:tcPr>
            <w:tcW w:w="425" w:type="dxa"/>
            <w:tcBorders>
              <w:top w:val="dotted" w:color="auto" w:sz="4" w:space="0"/>
              <w:left w:val="single" w:color="auto" w:sz="4" w:space="0"/>
              <w:bottom w:val="dotted" w:color="auto" w:sz="4" w:space="0"/>
              <w:right w:val="single" w:color="auto" w:sz="4" w:space="0"/>
            </w:tcBorders>
          </w:tcPr>
          <w:p w14:paraId="36140A8E">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9E5B125">
            <w:pPr>
              <w:pStyle w:val="81"/>
            </w:pPr>
            <w:r>
              <w:t>Sinh viên gửi yêu cầu (Khóa ngoại)</w:t>
            </w:r>
          </w:p>
        </w:tc>
      </w:tr>
      <w:tr w14:paraId="5E3999B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40B88922">
            <w:pPr>
              <w:pStyle w:val="81"/>
            </w:pPr>
            <w:r>
              <w:t>id_nhom_cu</w:t>
            </w:r>
          </w:p>
        </w:tc>
        <w:tc>
          <w:tcPr>
            <w:tcW w:w="1559" w:type="dxa"/>
            <w:tcBorders>
              <w:top w:val="dotted" w:color="auto" w:sz="4" w:space="0"/>
              <w:left w:val="single" w:color="auto" w:sz="4" w:space="0"/>
              <w:bottom w:val="dotted" w:color="auto" w:sz="4" w:space="0"/>
              <w:right w:val="single" w:color="auto" w:sz="4" w:space="0"/>
            </w:tcBorders>
          </w:tcPr>
          <w:p w14:paraId="0271C342">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615C6FA6">
            <w:pPr>
              <w:pStyle w:val="81"/>
            </w:pPr>
          </w:p>
        </w:tc>
        <w:tc>
          <w:tcPr>
            <w:tcW w:w="425" w:type="dxa"/>
            <w:tcBorders>
              <w:top w:val="dotted" w:color="auto" w:sz="4" w:space="0"/>
              <w:left w:val="single" w:color="auto" w:sz="4" w:space="0"/>
              <w:bottom w:val="dotted" w:color="auto" w:sz="4" w:space="0"/>
              <w:right w:val="single" w:color="auto" w:sz="4" w:space="0"/>
            </w:tcBorders>
          </w:tcPr>
          <w:p w14:paraId="323427BF">
            <w:pPr>
              <w:pStyle w:val="81"/>
            </w:pPr>
          </w:p>
        </w:tc>
        <w:tc>
          <w:tcPr>
            <w:tcW w:w="425" w:type="dxa"/>
            <w:tcBorders>
              <w:top w:val="dotted" w:color="auto" w:sz="4" w:space="0"/>
              <w:left w:val="single" w:color="auto" w:sz="4" w:space="0"/>
              <w:bottom w:val="dotted" w:color="auto" w:sz="4" w:space="0"/>
              <w:right w:val="single" w:color="auto" w:sz="4" w:space="0"/>
            </w:tcBorders>
          </w:tcPr>
          <w:p w14:paraId="15E59F35">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25197F69">
            <w:pPr>
              <w:pStyle w:val="33"/>
              <w:spacing w:before="120" w:after="120"/>
            </w:pPr>
            <w:r>
              <w:t>Nhóm hiện tại (Khóa ngoại)</w:t>
            </w:r>
          </w:p>
        </w:tc>
      </w:tr>
      <w:tr w14:paraId="7A397124">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62CBC325">
            <w:pPr>
              <w:pStyle w:val="81"/>
            </w:pPr>
            <w:r>
              <w:t>id_nhom_moi</w:t>
            </w:r>
          </w:p>
        </w:tc>
        <w:tc>
          <w:tcPr>
            <w:tcW w:w="1559" w:type="dxa"/>
            <w:tcBorders>
              <w:top w:val="dotted" w:color="auto" w:sz="4" w:space="0"/>
              <w:left w:val="single" w:color="auto" w:sz="4" w:space="0"/>
              <w:bottom w:val="dotted" w:color="auto" w:sz="4" w:space="0"/>
              <w:right w:val="single" w:color="auto" w:sz="4" w:space="0"/>
            </w:tcBorders>
          </w:tcPr>
          <w:p w14:paraId="3E0A5A54">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2E3813F8">
            <w:pPr>
              <w:pStyle w:val="81"/>
            </w:pPr>
          </w:p>
        </w:tc>
        <w:tc>
          <w:tcPr>
            <w:tcW w:w="425" w:type="dxa"/>
            <w:tcBorders>
              <w:top w:val="dotted" w:color="auto" w:sz="4" w:space="0"/>
              <w:left w:val="single" w:color="auto" w:sz="4" w:space="0"/>
              <w:bottom w:val="dotted" w:color="auto" w:sz="4" w:space="0"/>
              <w:right w:val="single" w:color="auto" w:sz="4" w:space="0"/>
            </w:tcBorders>
          </w:tcPr>
          <w:p w14:paraId="3862E790">
            <w:pPr>
              <w:pStyle w:val="81"/>
            </w:pPr>
          </w:p>
        </w:tc>
        <w:tc>
          <w:tcPr>
            <w:tcW w:w="425" w:type="dxa"/>
            <w:tcBorders>
              <w:top w:val="dotted" w:color="auto" w:sz="4" w:space="0"/>
              <w:left w:val="single" w:color="auto" w:sz="4" w:space="0"/>
              <w:bottom w:val="dotted" w:color="auto" w:sz="4" w:space="0"/>
              <w:right w:val="single" w:color="auto" w:sz="4" w:space="0"/>
            </w:tcBorders>
          </w:tcPr>
          <w:p w14:paraId="455A4A5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3E1D873">
            <w:pPr>
              <w:pStyle w:val="33"/>
              <w:spacing w:before="120" w:after="120"/>
            </w:pPr>
            <w:r>
              <w:t>Nhóm muốn chuyển đến (Khóa ngoại)</w:t>
            </w:r>
          </w:p>
        </w:tc>
      </w:tr>
      <w:tr w14:paraId="542ACE4A">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08B66938">
            <w:pPr>
              <w:pStyle w:val="81"/>
            </w:pPr>
            <w:r>
              <w:t>ly_do</w:t>
            </w:r>
          </w:p>
        </w:tc>
        <w:tc>
          <w:tcPr>
            <w:tcW w:w="1559" w:type="dxa"/>
            <w:tcBorders>
              <w:top w:val="dotted" w:color="auto" w:sz="4" w:space="0"/>
              <w:left w:val="single" w:color="auto" w:sz="4" w:space="0"/>
              <w:bottom w:val="dotted" w:color="auto" w:sz="4" w:space="0"/>
              <w:right w:val="single" w:color="auto" w:sz="4" w:space="0"/>
            </w:tcBorders>
          </w:tcPr>
          <w:p w14:paraId="58EF35A0">
            <w:pPr>
              <w:pStyle w:val="81"/>
            </w:pPr>
            <w:r>
              <w:t>text</w:t>
            </w:r>
          </w:p>
        </w:tc>
        <w:tc>
          <w:tcPr>
            <w:tcW w:w="426" w:type="dxa"/>
            <w:tcBorders>
              <w:top w:val="dotted" w:color="auto" w:sz="4" w:space="0"/>
              <w:left w:val="single" w:color="auto" w:sz="4" w:space="0"/>
              <w:bottom w:val="dotted" w:color="auto" w:sz="4" w:space="0"/>
              <w:right w:val="single" w:color="auto" w:sz="4" w:space="0"/>
            </w:tcBorders>
          </w:tcPr>
          <w:p w14:paraId="6BE92260">
            <w:pPr>
              <w:pStyle w:val="81"/>
            </w:pPr>
          </w:p>
        </w:tc>
        <w:tc>
          <w:tcPr>
            <w:tcW w:w="425" w:type="dxa"/>
            <w:tcBorders>
              <w:top w:val="dotted" w:color="auto" w:sz="4" w:space="0"/>
              <w:left w:val="single" w:color="auto" w:sz="4" w:space="0"/>
              <w:bottom w:val="dotted" w:color="auto" w:sz="4" w:space="0"/>
              <w:right w:val="single" w:color="auto" w:sz="4" w:space="0"/>
            </w:tcBorders>
          </w:tcPr>
          <w:p w14:paraId="69D8A240">
            <w:pPr>
              <w:pStyle w:val="81"/>
            </w:pPr>
          </w:p>
        </w:tc>
        <w:tc>
          <w:tcPr>
            <w:tcW w:w="425" w:type="dxa"/>
            <w:tcBorders>
              <w:top w:val="dotted" w:color="auto" w:sz="4" w:space="0"/>
              <w:left w:val="single" w:color="auto" w:sz="4" w:space="0"/>
              <w:bottom w:val="dotted" w:color="auto" w:sz="4" w:space="0"/>
              <w:right w:val="single" w:color="auto" w:sz="4" w:space="0"/>
            </w:tcBorders>
          </w:tcPr>
          <w:p w14:paraId="36D56850">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40F9097">
            <w:pPr>
              <w:pStyle w:val="81"/>
            </w:pPr>
            <w:r>
              <w:t>Nội dung lý do xin chuyển</w:t>
            </w:r>
          </w:p>
        </w:tc>
      </w:tr>
      <w:tr w14:paraId="52369235">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0938DA22">
            <w:pPr>
              <w:pStyle w:val="81"/>
            </w:pPr>
            <w:r>
              <w:t>trang_thai</w:t>
            </w:r>
          </w:p>
        </w:tc>
        <w:tc>
          <w:tcPr>
            <w:tcW w:w="1559" w:type="dxa"/>
            <w:tcBorders>
              <w:top w:val="dotted" w:color="auto" w:sz="4" w:space="0"/>
              <w:left w:val="single" w:color="auto" w:sz="4" w:space="0"/>
              <w:bottom w:val="dotted" w:color="auto" w:sz="4" w:space="0"/>
              <w:right w:val="single" w:color="auto" w:sz="4" w:space="0"/>
            </w:tcBorders>
          </w:tcPr>
          <w:p w14:paraId="6514F762">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70634ACF">
            <w:pPr>
              <w:pStyle w:val="81"/>
            </w:pPr>
          </w:p>
        </w:tc>
        <w:tc>
          <w:tcPr>
            <w:tcW w:w="425" w:type="dxa"/>
            <w:tcBorders>
              <w:top w:val="dotted" w:color="auto" w:sz="4" w:space="0"/>
              <w:left w:val="single" w:color="auto" w:sz="4" w:space="0"/>
              <w:bottom w:val="dotted" w:color="auto" w:sz="4" w:space="0"/>
              <w:right w:val="single" w:color="auto" w:sz="4" w:space="0"/>
            </w:tcBorders>
          </w:tcPr>
          <w:p w14:paraId="2C39C9BB">
            <w:pPr>
              <w:pStyle w:val="81"/>
            </w:pPr>
          </w:p>
        </w:tc>
        <w:tc>
          <w:tcPr>
            <w:tcW w:w="425" w:type="dxa"/>
            <w:tcBorders>
              <w:top w:val="dotted" w:color="auto" w:sz="4" w:space="0"/>
              <w:left w:val="single" w:color="auto" w:sz="4" w:space="0"/>
              <w:bottom w:val="dotted" w:color="auto" w:sz="4" w:space="0"/>
              <w:right w:val="single" w:color="auto" w:sz="4" w:space="0"/>
            </w:tcBorders>
          </w:tcPr>
          <w:p w14:paraId="3FFCDF6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3125AE9">
            <w:pPr>
              <w:pStyle w:val="81"/>
            </w:pPr>
            <w:r>
              <w:t>Trạng thái xử lý đơn</w:t>
            </w:r>
          </w:p>
        </w:tc>
      </w:tr>
    </w:tbl>
    <w:p w14:paraId="1293D4DF">
      <w:pPr>
        <w:pStyle w:val="79"/>
        <w:numPr>
          <w:ilvl w:val="0"/>
          <w:numId w:val="0"/>
        </w:numPr>
        <w:ind w:left="284" w:hanging="284"/>
      </w:pPr>
      <w:r>
        <w:t>Loại thực thể: Loại thực thể cong_viec</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3A4E570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4C5A2BC7">
            <w:pPr>
              <w:pStyle w:val="81"/>
            </w:pPr>
            <w:r>
              <w:rPr>
                <w:b/>
              </w:rPr>
              <w:t xml:space="preserve">Mô tả: </w:t>
            </w:r>
            <w:r>
              <w:t>Quản lý các thẻ công việc (Task)</w:t>
            </w:r>
          </w:p>
        </w:tc>
      </w:tr>
      <w:tr w14:paraId="6D4B1BD6">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6A6E3475">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20DF6930">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35D31381">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7DA0171F">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01A4099C">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0D115734">
            <w:pPr>
              <w:pStyle w:val="81"/>
              <w:rPr>
                <w:b/>
              </w:rPr>
            </w:pPr>
            <w:r>
              <w:rPr>
                <w:b/>
              </w:rPr>
              <w:t>Diễn giải</w:t>
            </w:r>
          </w:p>
        </w:tc>
      </w:tr>
      <w:tr w14:paraId="29DB8DF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7577E40D">
            <w:pPr>
              <w:pStyle w:val="81"/>
            </w:pPr>
            <w:r>
              <w:t>id_cong_viec</w:t>
            </w:r>
          </w:p>
        </w:tc>
        <w:tc>
          <w:tcPr>
            <w:tcW w:w="1559" w:type="dxa"/>
            <w:tcBorders>
              <w:top w:val="nil"/>
              <w:left w:val="single" w:color="auto" w:sz="4" w:space="0"/>
              <w:bottom w:val="dotted" w:color="auto" w:sz="4" w:space="0"/>
              <w:right w:val="single" w:color="auto" w:sz="4" w:space="0"/>
            </w:tcBorders>
          </w:tcPr>
          <w:p w14:paraId="1374C056">
            <w:pPr>
              <w:pStyle w:val="81"/>
            </w:pPr>
            <w:r>
              <w:t>int</w:t>
            </w:r>
          </w:p>
        </w:tc>
        <w:tc>
          <w:tcPr>
            <w:tcW w:w="426" w:type="dxa"/>
            <w:tcBorders>
              <w:top w:val="nil"/>
              <w:left w:val="single" w:color="auto" w:sz="4" w:space="0"/>
              <w:bottom w:val="dotted" w:color="auto" w:sz="4" w:space="0"/>
              <w:right w:val="single" w:color="auto" w:sz="4" w:space="0"/>
            </w:tcBorders>
          </w:tcPr>
          <w:p w14:paraId="01034F3B">
            <w:pPr>
              <w:pStyle w:val="81"/>
            </w:pPr>
            <w:r>
              <w:t>x</w:t>
            </w:r>
          </w:p>
        </w:tc>
        <w:tc>
          <w:tcPr>
            <w:tcW w:w="425" w:type="dxa"/>
            <w:tcBorders>
              <w:top w:val="nil"/>
              <w:left w:val="single" w:color="auto" w:sz="4" w:space="0"/>
              <w:bottom w:val="dotted" w:color="auto" w:sz="4" w:space="0"/>
              <w:right w:val="single" w:color="auto" w:sz="4" w:space="0"/>
            </w:tcBorders>
          </w:tcPr>
          <w:p w14:paraId="77032F72">
            <w:pPr>
              <w:pStyle w:val="81"/>
            </w:pPr>
            <w:r>
              <w:t>x</w:t>
            </w:r>
          </w:p>
        </w:tc>
        <w:tc>
          <w:tcPr>
            <w:tcW w:w="425" w:type="dxa"/>
            <w:tcBorders>
              <w:top w:val="nil"/>
              <w:left w:val="single" w:color="auto" w:sz="4" w:space="0"/>
              <w:bottom w:val="dotted" w:color="auto" w:sz="4" w:space="0"/>
              <w:right w:val="single" w:color="auto" w:sz="4" w:space="0"/>
            </w:tcBorders>
          </w:tcPr>
          <w:p w14:paraId="50401E47">
            <w:pPr>
              <w:pStyle w:val="81"/>
            </w:pPr>
            <w:r>
              <w:t>x</w:t>
            </w:r>
          </w:p>
        </w:tc>
        <w:tc>
          <w:tcPr>
            <w:tcW w:w="4397" w:type="dxa"/>
            <w:tcBorders>
              <w:top w:val="nil"/>
              <w:left w:val="single" w:color="auto" w:sz="4" w:space="0"/>
              <w:bottom w:val="dotted" w:color="auto" w:sz="4" w:space="0"/>
              <w:right w:val="single" w:color="auto" w:sz="4" w:space="0"/>
            </w:tcBorders>
          </w:tcPr>
          <w:p w14:paraId="46D66488">
            <w:pPr>
              <w:pStyle w:val="81"/>
            </w:pPr>
            <w:r>
              <w:t>Mã định danh task</w:t>
            </w:r>
          </w:p>
        </w:tc>
      </w:tr>
      <w:tr w14:paraId="2129B6AA">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66E257C1">
            <w:pPr>
              <w:pStyle w:val="81"/>
            </w:pPr>
            <w:r>
              <w:t>id_nhom</w:t>
            </w:r>
          </w:p>
        </w:tc>
        <w:tc>
          <w:tcPr>
            <w:tcW w:w="1559" w:type="dxa"/>
            <w:tcBorders>
              <w:top w:val="dotted" w:color="auto" w:sz="4" w:space="0"/>
              <w:left w:val="single" w:color="auto" w:sz="4" w:space="0"/>
              <w:bottom w:val="dotted" w:color="auto" w:sz="4" w:space="0"/>
              <w:right w:val="single" w:color="auto" w:sz="4" w:space="0"/>
            </w:tcBorders>
          </w:tcPr>
          <w:p w14:paraId="144D8033">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7C3BEC61">
            <w:pPr>
              <w:pStyle w:val="81"/>
            </w:pPr>
          </w:p>
        </w:tc>
        <w:tc>
          <w:tcPr>
            <w:tcW w:w="425" w:type="dxa"/>
            <w:tcBorders>
              <w:top w:val="dotted" w:color="auto" w:sz="4" w:space="0"/>
              <w:left w:val="single" w:color="auto" w:sz="4" w:space="0"/>
              <w:bottom w:val="dotted" w:color="auto" w:sz="4" w:space="0"/>
              <w:right w:val="single" w:color="auto" w:sz="4" w:space="0"/>
            </w:tcBorders>
          </w:tcPr>
          <w:p w14:paraId="21E84CDC">
            <w:pPr>
              <w:pStyle w:val="81"/>
            </w:pPr>
          </w:p>
        </w:tc>
        <w:tc>
          <w:tcPr>
            <w:tcW w:w="425" w:type="dxa"/>
            <w:tcBorders>
              <w:top w:val="dotted" w:color="auto" w:sz="4" w:space="0"/>
              <w:left w:val="single" w:color="auto" w:sz="4" w:space="0"/>
              <w:bottom w:val="dotted" w:color="auto" w:sz="4" w:space="0"/>
              <w:right w:val="single" w:color="auto" w:sz="4" w:space="0"/>
            </w:tcBorders>
          </w:tcPr>
          <w:p w14:paraId="67D9651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1A073284">
            <w:pPr>
              <w:pStyle w:val="81"/>
            </w:pPr>
            <w:r>
              <w:t>Task thuộc về nhóm nào (Khóa ngoại)</w:t>
            </w:r>
          </w:p>
        </w:tc>
      </w:tr>
      <w:tr w14:paraId="28D1646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585160E3">
            <w:pPr>
              <w:pStyle w:val="81"/>
            </w:pPr>
            <w:r>
              <w:t>id_sinh_vien_</w:t>
            </w:r>
          </w:p>
          <w:p w14:paraId="44FEC918">
            <w:pPr>
              <w:pStyle w:val="81"/>
            </w:pPr>
            <w:r>
              <w:t>phu_trach</w:t>
            </w:r>
          </w:p>
        </w:tc>
        <w:tc>
          <w:tcPr>
            <w:tcW w:w="1559" w:type="dxa"/>
            <w:tcBorders>
              <w:top w:val="dotted" w:color="auto" w:sz="4" w:space="0"/>
              <w:left w:val="single" w:color="auto" w:sz="4" w:space="0"/>
              <w:bottom w:val="dotted" w:color="auto" w:sz="4" w:space="0"/>
              <w:right w:val="single" w:color="auto" w:sz="4" w:space="0"/>
            </w:tcBorders>
          </w:tcPr>
          <w:p w14:paraId="7D757562">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1E251E60">
            <w:pPr>
              <w:pStyle w:val="81"/>
            </w:pPr>
          </w:p>
        </w:tc>
        <w:tc>
          <w:tcPr>
            <w:tcW w:w="425" w:type="dxa"/>
            <w:tcBorders>
              <w:top w:val="dotted" w:color="auto" w:sz="4" w:space="0"/>
              <w:left w:val="single" w:color="auto" w:sz="4" w:space="0"/>
              <w:bottom w:val="dotted" w:color="auto" w:sz="4" w:space="0"/>
              <w:right w:val="single" w:color="auto" w:sz="4" w:space="0"/>
            </w:tcBorders>
          </w:tcPr>
          <w:p w14:paraId="110B0066">
            <w:pPr>
              <w:pStyle w:val="81"/>
            </w:pPr>
          </w:p>
        </w:tc>
        <w:tc>
          <w:tcPr>
            <w:tcW w:w="425" w:type="dxa"/>
            <w:tcBorders>
              <w:top w:val="dotted" w:color="auto" w:sz="4" w:space="0"/>
              <w:left w:val="single" w:color="auto" w:sz="4" w:space="0"/>
              <w:bottom w:val="dotted" w:color="auto" w:sz="4" w:space="0"/>
              <w:right w:val="single" w:color="auto" w:sz="4" w:space="0"/>
            </w:tcBorders>
          </w:tcPr>
          <w:p w14:paraId="6E1B1362">
            <w:pPr>
              <w:pStyle w:val="81"/>
            </w:pPr>
          </w:p>
        </w:tc>
        <w:tc>
          <w:tcPr>
            <w:tcW w:w="4397" w:type="dxa"/>
            <w:tcBorders>
              <w:top w:val="dotted" w:color="auto" w:sz="4" w:space="0"/>
              <w:left w:val="single" w:color="auto" w:sz="4" w:space="0"/>
              <w:bottom w:val="dotted" w:color="auto" w:sz="4" w:space="0"/>
              <w:right w:val="single" w:color="auto" w:sz="4" w:space="0"/>
            </w:tcBorders>
          </w:tcPr>
          <w:p w14:paraId="1FC377A3">
            <w:pPr>
              <w:pStyle w:val="33"/>
              <w:spacing w:before="120" w:after="120"/>
            </w:pPr>
            <w:r>
              <w:t>Sinh viên thực hiện (Khóa ngoại)</w:t>
            </w:r>
          </w:p>
        </w:tc>
      </w:tr>
      <w:tr w14:paraId="0302AD16">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0404D7FA">
            <w:pPr>
              <w:pStyle w:val="81"/>
            </w:pPr>
            <w:r>
              <w:t>ten_cong_viec</w:t>
            </w:r>
          </w:p>
        </w:tc>
        <w:tc>
          <w:tcPr>
            <w:tcW w:w="1559" w:type="dxa"/>
            <w:tcBorders>
              <w:top w:val="dotted" w:color="auto" w:sz="4" w:space="0"/>
              <w:left w:val="single" w:color="auto" w:sz="4" w:space="0"/>
              <w:bottom w:val="dotted" w:color="auto" w:sz="4" w:space="0"/>
              <w:right w:val="single" w:color="auto" w:sz="4" w:space="0"/>
            </w:tcBorders>
          </w:tcPr>
          <w:p w14:paraId="48DE332A">
            <w:pPr>
              <w:pStyle w:val="81"/>
            </w:pPr>
            <w:r>
              <w:t>varchar(255)</w:t>
            </w:r>
          </w:p>
        </w:tc>
        <w:tc>
          <w:tcPr>
            <w:tcW w:w="426" w:type="dxa"/>
            <w:tcBorders>
              <w:top w:val="dotted" w:color="auto" w:sz="4" w:space="0"/>
              <w:left w:val="single" w:color="auto" w:sz="4" w:space="0"/>
              <w:bottom w:val="dotted" w:color="auto" w:sz="4" w:space="0"/>
              <w:right w:val="single" w:color="auto" w:sz="4" w:space="0"/>
            </w:tcBorders>
          </w:tcPr>
          <w:p w14:paraId="0F5DA595">
            <w:pPr>
              <w:pStyle w:val="81"/>
            </w:pPr>
          </w:p>
        </w:tc>
        <w:tc>
          <w:tcPr>
            <w:tcW w:w="425" w:type="dxa"/>
            <w:tcBorders>
              <w:top w:val="dotted" w:color="auto" w:sz="4" w:space="0"/>
              <w:left w:val="single" w:color="auto" w:sz="4" w:space="0"/>
              <w:bottom w:val="dotted" w:color="auto" w:sz="4" w:space="0"/>
              <w:right w:val="single" w:color="auto" w:sz="4" w:space="0"/>
            </w:tcBorders>
          </w:tcPr>
          <w:p w14:paraId="16A5F802">
            <w:pPr>
              <w:pStyle w:val="81"/>
            </w:pPr>
          </w:p>
        </w:tc>
        <w:tc>
          <w:tcPr>
            <w:tcW w:w="425" w:type="dxa"/>
            <w:tcBorders>
              <w:top w:val="dotted" w:color="auto" w:sz="4" w:space="0"/>
              <w:left w:val="single" w:color="auto" w:sz="4" w:space="0"/>
              <w:bottom w:val="dotted" w:color="auto" w:sz="4" w:space="0"/>
              <w:right w:val="single" w:color="auto" w:sz="4" w:space="0"/>
            </w:tcBorders>
          </w:tcPr>
          <w:p w14:paraId="78282503">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720DE73">
            <w:pPr>
              <w:pStyle w:val="33"/>
              <w:spacing w:before="120" w:after="120"/>
            </w:pPr>
            <w:r>
              <w:t>Tên công việc cần làm</w:t>
            </w:r>
          </w:p>
        </w:tc>
      </w:tr>
      <w:tr w14:paraId="1F108E9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18B6C72A">
            <w:pPr>
              <w:pStyle w:val="81"/>
            </w:pPr>
            <w:r>
              <w:t>han_chot</w:t>
            </w:r>
          </w:p>
        </w:tc>
        <w:tc>
          <w:tcPr>
            <w:tcW w:w="1559" w:type="dxa"/>
            <w:tcBorders>
              <w:top w:val="dotted" w:color="auto" w:sz="4" w:space="0"/>
              <w:left w:val="single" w:color="auto" w:sz="4" w:space="0"/>
              <w:bottom w:val="dotted" w:color="auto" w:sz="4" w:space="0"/>
              <w:right w:val="single" w:color="auto" w:sz="4" w:space="0"/>
            </w:tcBorders>
          </w:tcPr>
          <w:p w14:paraId="37034325">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1333A55B">
            <w:pPr>
              <w:pStyle w:val="81"/>
            </w:pPr>
          </w:p>
        </w:tc>
        <w:tc>
          <w:tcPr>
            <w:tcW w:w="425" w:type="dxa"/>
            <w:tcBorders>
              <w:top w:val="dotted" w:color="auto" w:sz="4" w:space="0"/>
              <w:left w:val="single" w:color="auto" w:sz="4" w:space="0"/>
              <w:bottom w:val="dotted" w:color="auto" w:sz="4" w:space="0"/>
              <w:right w:val="single" w:color="auto" w:sz="4" w:space="0"/>
            </w:tcBorders>
          </w:tcPr>
          <w:p w14:paraId="3F5B4F67">
            <w:pPr>
              <w:pStyle w:val="81"/>
            </w:pPr>
          </w:p>
        </w:tc>
        <w:tc>
          <w:tcPr>
            <w:tcW w:w="425" w:type="dxa"/>
            <w:tcBorders>
              <w:top w:val="dotted" w:color="auto" w:sz="4" w:space="0"/>
              <w:left w:val="single" w:color="auto" w:sz="4" w:space="0"/>
              <w:bottom w:val="dotted" w:color="auto" w:sz="4" w:space="0"/>
              <w:right w:val="single" w:color="auto" w:sz="4" w:space="0"/>
            </w:tcBorders>
          </w:tcPr>
          <w:p w14:paraId="2D01F6DD">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F684AF6">
            <w:pPr>
              <w:pStyle w:val="81"/>
            </w:pPr>
            <w:r>
              <w:t>Deadline hoàn thành task</w:t>
            </w:r>
          </w:p>
        </w:tc>
      </w:tr>
      <w:tr w14:paraId="7A622EAB">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593A2A4A">
            <w:pPr>
              <w:pStyle w:val="81"/>
            </w:pPr>
            <w:r>
              <w:t>trang_thai</w:t>
            </w:r>
          </w:p>
        </w:tc>
        <w:tc>
          <w:tcPr>
            <w:tcW w:w="1559" w:type="dxa"/>
            <w:tcBorders>
              <w:top w:val="dotted" w:color="auto" w:sz="4" w:space="0"/>
              <w:left w:val="single" w:color="auto" w:sz="4" w:space="0"/>
              <w:bottom w:val="dotted" w:color="auto" w:sz="4" w:space="0"/>
              <w:right w:val="single" w:color="auto" w:sz="4" w:space="0"/>
            </w:tcBorders>
          </w:tcPr>
          <w:p w14:paraId="27753C04">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578C24D7">
            <w:pPr>
              <w:pStyle w:val="81"/>
            </w:pPr>
          </w:p>
        </w:tc>
        <w:tc>
          <w:tcPr>
            <w:tcW w:w="425" w:type="dxa"/>
            <w:tcBorders>
              <w:top w:val="dotted" w:color="auto" w:sz="4" w:space="0"/>
              <w:left w:val="single" w:color="auto" w:sz="4" w:space="0"/>
              <w:bottom w:val="dotted" w:color="auto" w:sz="4" w:space="0"/>
              <w:right w:val="single" w:color="auto" w:sz="4" w:space="0"/>
            </w:tcBorders>
          </w:tcPr>
          <w:p w14:paraId="366E3F92">
            <w:pPr>
              <w:pStyle w:val="81"/>
            </w:pPr>
          </w:p>
        </w:tc>
        <w:tc>
          <w:tcPr>
            <w:tcW w:w="425" w:type="dxa"/>
            <w:tcBorders>
              <w:top w:val="dotted" w:color="auto" w:sz="4" w:space="0"/>
              <w:left w:val="single" w:color="auto" w:sz="4" w:space="0"/>
              <w:bottom w:val="dotted" w:color="auto" w:sz="4" w:space="0"/>
              <w:right w:val="single" w:color="auto" w:sz="4" w:space="0"/>
            </w:tcBorders>
          </w:tcPr>
          <w:p w14:paraId="3E899A5B">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FF3787D">
            <w:pPr>
              <w:pStyle w:val="81"/>
            </w:pPr>
            <w:r>
              <w:t>Trạng thái</w:t>
            </w:r>
          </w:p>
        </w:tc>
      </w:tr>
    </w:tbl>
    <w:p w14:paraId="23A55F77">
      <w:pPr>
        <w:pStyle w:val="79"/>
        <w:numPr>
          <w:ilvl w:val="0"/>
          <w:numId w:val="0"/>
        </w:numPr>
        <w:ind w:left="284" w:hanging="284"/>
      </w:pPr>
      <w:r>
        <w:t>Loại thực thể: nhat_ky_tien_do</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77DEF19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1A4C3020">
            <w:pPr>
              <w:pStyle w:val="81"/>
            </w:pPr>
            <w:r>
              <w:rPr>
                <w:b/>
              </w:rPr>
              <w:t xml:space="preserve">Mô tả: </w:t>
            </w:r>
            <w:r>
              <w:t>Lưu vết lịch sử cập nhật tiến độ của từng công việc.</w:t>
            </w:r>
          </w:p>
        </w:tc>
      </w:tr>
      <w:tr w14:paraId="276E5DE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3EE665DA">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27DE20C2">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0F9B6DAC">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58CB25FE">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047D5832">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57AD1E40">
            <w:pPr>
              <w:pStyle w:val="81"/>
              <w:rPr>
                <w:b/>
              </w:rPr>
            </w:pPr>
            <w:r>
              <w:rPr>
                <w:b/>
              </w:rPr>
              <w:t>Diễn giải</w:t>
            </w:r>
          </w:p>
        </w:tc>
      </w:tr>
      <w:tr w14:paraId="0BEFE34C">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50157342">
            <w:pPr>
              <w:pStyle w:val="81"/>
            </w:pPr>
            <w:r>
              <w:t>id_nhat_ky</w:t>
            </w:r>
          </w:p>
        </w:tc>
        <w:tc>
          <w:tcPr>
            <w:tcW w:w="1559" w:type="dxa"/>
            <w:tcBorders>
              <w:top w:val="nil"/>
              <w:left w:val="single" w:color="auto" w:sz="4" w:space="0"/>
              <w:bottom w:val="dotted" w:color="auto" w:sz="4" w:space="0"/>
              <w:right w:val="single" w:color="auto" w:sz="4" w:space="0"/>
            </w:tcBorders>
          </w:tcPr>
          <w:p w14:paraId="61F38CFB">
            <w:pPr>
              <w:pStyle w:val="81"/>
            </w:pPr>
            <w:r>
              <w:t>int</w:t>
            </w:r>
          </w:p>
        </w:tc>
        <w:tc>
          <w:tcPr>
            <w:tcW w:w="426" w:type="dxa"/>
            <w:tcBorders>
              <w:top w:val="nil"/>
              <w:left w:val="single" w:color="auto" w:sz="4" w:space="0"/>
              <w:bottom w:val="dotted" w:color="auto" w:sz="4" w:space="0"/>
              <w:right w:val="single" w:color="auto" w:sz="4" w:space="0"/>
            </w:tcBorders>
          </w:tcPr>
          <w:p w14:paraId="57746980">
            <w:pPr>
              <w:pStyle w:val="81"/>
            </w:pPr>
            <w:r>
              <w:t>x</w:t>
            </w:r>
          </w:p>
        </w:tc>
        <w:tc>
          <w:tcPr>
            <w:tcW w:w="425" w:type="dxa"/>
            <w:tcBorders>
              <w:top w:val="nil"/>
              <w:left w:val="single" w:color="auto" w:sz="4" w:space="0"/>
              <w:bottom w:val="dotted" w:color="auto" w:sz="4" w:space="0"/>
              <w:right w:val="single" w:color="auto" w:sz="4" w:space="0"/>
            </w:tcBorders>
          </w:tcPr>
          <w:p w14:paraId="2800380E">
            <w:pPr>
              <w:pStyle w:val="81"/>
            </w:pPr>
            <w:r>
              <w:t>x</w:t>
            </w:r>
          </w:p>
        </w:tc>
        <w:tc>
          <w:tcPr>
            <w:tcW w:w="425" w:type="dxa"/>
            <w:tcBorders>
              <w:top w:val="nil"/>
              <w:left w:val="single" w:color="auto" w:sz="4" w:space="0"/>
              <w:bottom w:val="dotted" w:color="auto" w:sz="4" w:space="0"/>
              <w:right w:val="single" w:color="auto" w:sz="4" w:space="0"/>
            </w:tcBorders>
          </w:tcPr>
          <w:p w14:paraId="2B7341C9">
            <w:pPr>
              <w:pStyle w:val="81"/>
            </w:pPr>
            <w:r>
              <w:t>x</w:t>
            </w:r>
          </w:p>
        </w:tc>
        <w:tc>
          <w:tcPr>
            <w:tcW w:w="4397" w:type="dxa"/>
            <w:tcBorders>
              <w:top w:val="nil"/>
              <w:left w:val="single" w:color="auto" w:sz="4" w:space="0"/>
              <w:bottom w:val="dotted" w:color="auto" w:sz="4" w:space="0"/>
              <w:right w:val="single" w:color="auto" w:sz="4" w:space="0"/>
            </w:tcBorders>
          </w:tcPr>
          <w:p w14:paraId="7FAF878B">
            <w:pPr>
              <w:pStyle w:val="81"/>
            </w:pPr>
            <w:r>
              <w:t>Mã định danh nhật ký</w:t>
            </w:r>
          </w:p>
        </w:tc>
      </w:tr>
      <w:tr w14:paraId="6D2AF08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0CEFA192">
            <w:pPr>
              <w:pStyle w:val="81"/>
            </w:pPr>
            <w:r>
              <w:t>id_cong_viec</w:t>
            </w:r>
          </w:p>
        </w:tc>
        <w:tc>
          <w:tcPr>
            <w:tcW w:w="1559" w:type="dxa"/>
            <w:tcBorders>
              <w:top w:val="dotted" w:color="auto" w:sz="4" w:space="0"/>
              <w:left w:val="single" w:color="auto" w:sz="4" w:space="0"/>
              <w:bottom w:val="dotted" w:color="auto" w:sz="4" w:space="0"/>
              <w:right w:val="single" w:color="auto" w:sz="4" w:space="0"/>
            </w:tcBorders>
          </w:tcPr>
          <w:p w14:paraId="6016120A">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49BEE5B8">
            <w:pPr>
              <w:pStyle w:val="81"/>
            </w:pPr>
          </w:p>
        </w:tc>
        <w:tc>
          <w:tcPr>
            <w:tcW w:w="425" w:type="dxa"/>
            <w:tcBorders>
              <w:top w:val="dotted" w:color="auto" w:sz="4" w:space="0"/>
              <w:left w:val="single" w:color="auto" w:sz="4" w:space="0"/>
              <w:bottom w:val="dotted" w:color="auto" w:sz="4" w:space="0"/>
              <w:right w:val="single" w:color="auto" w:sz="4" w:space="0"/>
            </w:tcBorders>
          </w:tcPr>
          <w:p w14:paraId="3B7FA6C0">
            <w:pPr>
              <w:pStyle w:val="81"/>
            </w:pPr>
          </w:p>
        </w:tc>
        <w:tc>
          <w:tcPr>
            <w:tcW w:w="425" w:type="dxa"/>
            <w:tcBorders>
              <w:top w:val="dotted" w:color="auto" w:sz="4" w:space="0"/>
              <w:left w:val="single" w:color="auto" w:sz="4" w:space="0"/>
              <w:bottom w:val="dotted" w:color="auto" w:sz="4" w:space="0"/>
              <w:right w:val="single" w:color="auto" w:sz="4" w:space="0"/>
            </w:tcBorders>
          </w:tcPr>
          <w:p w14:paraId="2B2CE499">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744A9B0B">
            <w:pPr>
              <w:pStyle w:val="81"/>
            </w:pPr>
            <w:r>
              <w:t>Mã task liên quan (Khóa ngoại)</w:t>
            </w:r>
          </w:p>
        </w:tc>
      </w:tr>
      <w:tr w14:paraId="6A50296A">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235B3F4B">
            <w:pPr>
              <w:pStyle w:val="81"/>
            </w:pPr>
            <w:r>
              <w:t>tien_do_moi</w:t>
            </w:r>
          </w:p>
        </w:tc>
        <w:tc>
          <w:tcPr>
            <w:tcW w:w="1559" w:type="dxa"/>
            <w:tcBorders>
              <w:top w:val="dotted" w:color="auto" w:sz="4" w:space="0"/>
              <w:left w:val="single" w:color="auto" w:sz="4" w:space="0"/>
              <w:bottom w:val="dotted" w:color="auto" w:sz="4" w:space="0"/>
              <w:right w:val="single" w:color="auto" w:sz="4" w:space="0"/>
            </w:tcBorders>
          </w:tcPr>
          <w:p w14:paraId="7E97F3A3">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266ABACA">
            <w:pPr>
              <w:pStyle w:val="81"/>
            </w:pPr>
          </w:p>
        </w:tc>
        <w:tc>
          <w:tcPr>
            <w:tcW w:w="425" w:type="dxa"/>
            <w:tcBorders>
              <w:top w:val="dotted" w:color="auto" w:sz="4" w:space="0"/>
              <w:left w:val="single" w:color="auto" w:sz="4" w:space="0"/>
              <w:bottom w:val="dotted" w:color="auto" w:sz="4" w:space="0"/>
              <w:right w:val="single" w:color="auto" w:sz="4" w:space="0"/>
            </w:tcBorders>
          </w:tcPr>
          <w:p w14:paraId="678C938C">
            <w:pPr>
              <w:pStyle w:val="81"/>
            </w:pPr>
          </w:p>
        </w:tc>
        <w:tc>
          <w:tcPr>
            <w:tcW w:w="425" w:type="dxa"/>
            <w:tcBorders>
              <w:top w:val="dotted" w:color="auto" w:sz="4" w:space="0"/>
              <w:left w:val="single" w:color="auto" w:sz="4" w:space="0"/>
              <w:bottom w:val="dotted" w:color="auto" w:sz="4" w:space="0"/>
              <w:right w:val="single" w:color="auto" w:sz="4" w:space="0"/>
            </w:tcBorders>
          </w:tcPr>
          <w:p w14:paraId="17055C98">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43BDFAED">
            <w:pPr>
              <w:pStyle w:val="33"/>
              <w:spacing w:before="120" w:after="120"/>
            </w:pPr>
            <w:r>
              <w:t>Phần trăm tiến độ mới cập nhật (%)</w:t>
            </w:r>
          </w:p>
        </w:tc>
      </w:tr>
      <w:tr w14:paraId="3A47B7FD">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2051C71D">
            <w:pPr>
              <w:pStyle w:val="81"/>
            </w:pPr>
            <w:r>
              <w:t>ghi_chu</w:t>
            </w:r>
          </w:p>
        </w:tc>
        <w:tc>
          <w:tcPr>
            <w:tcW w:w="1559" w:type="dxa"/>
            <w:tcBorders>
              <w:top w:val="dotted" w:color="auto" w:sz="4" w:space="0"/>
              <w:left w:val="single" w:color="auto" w:sz="4" w:space="0"/>
              <w:bottom w:val="dotted" w:color="auto" w:sz="4" w:space="0"/>
              <w:right w:val="single" w:color="auto" w:sz="4" w:space="0"/>
            </w:tcBorders>
          </w:tcPr>
          <w:p w14:paraId="7C5063D2">
            <w:pPr>
              <w:pStyle w:val="81"/>
            </w:pPr>
            <w:r>
              <w:t>text</w:t>
            </w:r>
          </w:p>
        </w:tc>
        <w:tc>
          <w:tcPr>
            <w:tcW w:w="426" w:type="dxa"/>
            <w:tcBorders>
              <w:top w:val="dotted" w:color="auto" w:sz="4" w:space="0"/>
              <w:left w:val="single" w:color="auto" w:sz="4" w:space="0"/>
              <w:bottom w:val="dotted" w:color="auto" w:sz="4" w:space="0"/>
              <w:right w:val="single" w:color="auto" w:sz="4" w:space="0"/>
            </w:tcBorders>
          </w:tcPr>
          <w:p w14:paraId="331269A6">
            <w:pPr>
              <w:pStyle w:val="81"/>
            </w:pPr>
          </w:p>
        </w:tc>
        <w:tc>
          <w:tcPr>
            <w:tcW w:w="425" w:type="dxa"/>
            <w:tcBorders>
              <w:top w:val="dotted" w:color="auto" w:sz="4" w:space="0"/>
              <w:left w:val="single" w:color="auto" w:sz="4" w:space="0"/>
              <w:bottom w:val="dotted" w:color="auto" w:sz="4" w:space="0"/>
              <w:right w:val="single" w:color="auto" w:sz="4" w:space="0"/>
            </w:tcBorders>
          </w:tcPr>
          <w:p w14:paraId="646BD09B">
            <w:pPr>
              <w:pStyle w:val="81"/>
            </w:pPr>
          </w:p>
        </w:tc>
        <w:tc>
          <w:tcPr>
            <w:tcW w:w="425" w:type="dxa"/>
            <w:tcBorders>
              <w:top w:val="dotted" w:color="auto" w:sz="4" w:space="0"/>
              <w:left w:val="single" w:color="auto" w:sz="4" w:space="0"/>
              <w:bottom w:val="dotted" w:color="auto" w:sz="4" w:space="0"/>
              <w:right w:val="single" w:color="auto" w:sz="4" w:space="0"/>
            </w:tcBorders>
          </w:tcPr>
          <w:p w14:paraId="172EB935">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7683D322">
            <w:pPr>
              <w:pStyle w:val="33"/>
              <w:spacing w:before="120" w:after="120"/>
            </w:pPr>
            <w:r>
              <w:t>Nội dung ghi chú cập nhật</w:t>
            </w:r>
          </w:p>
        </w:tc>
      </w:tr>
    </w:tbl>
    <w:p w14:paraId="6C6A2978">
      <w:pPr>
        <w:pStyle w:val="79"/>
        <w:numPr>
          <w:ilvl w:val="0"/>
          <w:numId w:val="0"/>
        </w:numPr>
        <w:ind w:left="284" w:hanging="284"/>
      </w:pPr>
    </w:p>
    <w:p w14:paraId="3FC5C227">
      <w:pPr>
        <w:spacing w:before="120" w:after="120"/>
      </w:pPr>
      <w:r>
        <w:t>Loại thực thể: Loại thực thể tin_nhan</w:t>
      </w:r>
    </w:p>
    <w:tbl>
      <w:tblPr>
        <w:tblStyle w:val="13"/>
        <w:tblW w:w="9075" w:type="dxa"/>
        <w:tblInd w:w="108" w:type="dxa"/>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Layout w:type="fixed"/>
        <w:tblCellMar>
          <w:top w:w="0" w:type="dxa"/>
          <w:left w:w="108" w:type="dxa"/>
          <w:bottom w:w="0" w:type="dxa"/>
          <w:right w:w="108" w:type="dxa"/>
        </w:tblCellMar>
      </w:tblPr>
      <w:tblGrid>
        <w:gridCol w:w="1843"/>
        <w:gridCol w:w="1559"/>
        <w:gridCol w:w="426"/>
        <w:gridCol w:w="425"/>
        <w:gridCol w:w="425"/>
        <w:gridCol w:w="4397"/>
      </w:tblGrid>
      <w:tr w14:paraId="04E33B82">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9075" w:type="dxa"/>
            <w:gridSpan w:val="6"/>
            <w:tcBorders>
              <w:top w:val="single" w:color="auto" w:sz="4" w:space="0"/>
              <w:left w:val="single" w:color="auto" w:sz="4" w:space="0"/>
              <w:bottom w:val="single" w:color="auto" w:sz="4" w:space="0"/>
              <w:right w:val="single" w:color="auto" w:sz="4" w:space="0"/>
            </w:tcBorders>
          </w:tcPr>
          <w:p w14:paraId="20B618D4">
            <w:pPr>
              <w:pStyle w:val="81"/>
            </w:pPr>
            <w:r>
              <w:rPr>
                <w:b/>
              </w:rPr>
              <w:t xml:space="preserve">Mô tả: </w:t>
            </w:r>
            <w:r>
              <w:t>Lưu trữ lịch sử tin nhắn trong không gian thảo luận nhóm.</w:t>
            </w:r>
          </w:p>
        </w:tc>
      </w:tr>
      <w:tr w14:paraId="638D354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blHeader/>
        </w:trPr>
        <w:tc>
          <w:tcPr>
            <w:tcW w:w="1843" w:type="dxa"/>
            <w:tcBorders>
              <w:top w:val="single" w:color="auto" w:sz="4" w:space="0"/>
              <w:left w:val="single" w:color="auto" w:sz="4" w:space="0"/>
              <w:bottom w:val="dotted" w:color="auto" w:sz="4" w:space="0"/>
              <w:right w:val="single" w:color="auto" w:sz="4" w:space="0"/>
            </w:tcBorders>
            <w:shd w:val="pct12" w:color="auto" w:fill="FFFFFF"/>
          </w:tcPr>
          <w:p w14:paraId="1C6EB070">
            <w:pPr>
              <w:pStyle w:val="81"/>
              <w:rPr>
                <w:b/>
              </w:rPr>
            </w:pPr>
            <w:r>
              <w:rPr>
                <w:b/>
              </w:rPr>
              <w:t>Thuộc tính</w:t>
            </w:r>
          </w:p>
        </w:tc>
        <w:tc>
          <w:tcPr>
            <w:tcW w:w="1559" w:type="dxa"/>
            <w:tcBorders>
              <w:top w:val="single" w:color="auto" w:sz="4" w:space="0"/>
              <w:left w:val="single" w:color="auto" w:sz="4" w:space="0"/>
              <w:bottom w:val="dotted" w:color="auto" w:sz="4" w:space="0"/>
              <w:right w:val="single" w:color="auto" w:sz="4" w:space="0"/>
            </w:tcBorders>
            <w:shd w:val="pct12" w:color="auto" w:fill="FFFFFF"/>
          </w:tcPr>
          <w:p w14:paraId="5D7373BB">
            <w:pPr>
              <w:pStyle w:val="81"/>
              <w:rPr>
                <w:b/>
              </w:rPr>
            </w:pPr>
            <w:r>
              <w:rPr>
                <w:b/>
              </w:rPr>
              <w:t>Kiểu</w:t>
            </w:r>
          </w:p>
        </w:tc>
        <w:tc>
          <w:tcPr>
            <w:tcW w:w="426" w:type="dxa"/>
            <w:tcBorders>
              <w:top w:val="single" w:color="auto" w:sz="4" w:space="0"/>
              <w:left w:val="single" w:color="auto" w:sz="4" w:space="0"/>
              <w:bottom w:val="dotted" w:color="auto" w:sz="4" w:space="0"/>
              <w:right w:val="single" w:color="auto" w:sz="4" w:space="0"/>
            </w:tcBorders>
            <w:shd w:val="pct12" w:color="auto" w:fill="FFFFFF"/>
          </w:tcPr>
          <w:p w14:paraId="312BABDE">
            <w:pPr>
              <w:pStyle w:val="81"/>
              <w:rPr>
                <w:b/>
              </w:rPr>
            </w:pPr>
            <w:r>
              <w:rPr>
                <w:b/>
              </w:rPr>
              <w:t>K</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736D42CE">
            <w:pPr>
              <w:pStyle w:val="81"/>
              <w:rPr>
                <w:b/>
              </w:rPr>
            </w:pPr>
            <w:r>
              <w:rPr>
                <w:b/>
              </w:rPr>
              <w:t>U</w:t>
            </w:r>
          </w:p>
        </w:tc>
        <w:tc>
          <w:tcPr>
            <w:tcW w:w="425" w:type="dxa"/>
            <w:tcBorders>
              <w:top w:val="single" w:color="auto" w:sz="4" w:space="0"/>
              <w:left w:val="single" w:color="auto" w:sz="4" w:space="0"/>
              <w:bottom w:val="dotted" w:color="auto" w:sz="4" w:space="0"/>
              <w:right w:val="single" w:color="auto" w:sz="4" w:space="0"/>
            </w:tcBorders>
            <w:shd w:val="pct12" w:color="auto" w:fill="FFFFFF"/>
          </w:tcPr>
          <w:p w14:paraId="41A8CCE6">
            <w:pPr>
              <w:pStyle w:val="81"/>
              <w:rPr>
                <w:b/>
              </w:rPr>
            </w:pPr>
            <w:r>
              <w:rPr>
                <w:b/>
              </w:rPr>
              <w:t>M</w:t>
            </w:r>
          </w:p>
        </w:tc>
        <w:tc>
          <w:tcPr>
            <w:tcW w:w="4397" w:type="dxa"/>
            <w:tcBorders>
              <w:top w:val="single" w:color="auto" w:sz="4" w:space="0"/>
              <w:left w:val="single" w:color="auto" w:sz="4" w:space="0"/>
              <w:bottom w:val="dotted" w:color="auto" w:sz="4" w:space="0"/>
              <w:right w:val="single" w:color="auto" w:sz="4" w:space="0"/>
            </w:tcBorders>
            <w:shd w:val="pct12" w:color="auto" w:fill="FFFFFF"/>
          </w:tcPr>
          <w:p w14:paraId="03C97B56">
            <w:pPr>
              <w:pStyle w:val="81"/>
              <w:rPr>
                <w:b/>
              </w:rPr>
            </w:pPr>
            <w:r>
              <w:rPr>
                <w:b/>
              </w:rPr>
              <w:t>Diễn giải</w:t>
            </w:r>
          </w:p>
        </w:tc>
      </w:tr>
      <w:tr w14:paraId="3AA1BF7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nil"/>
              <w:left w:val="single" w:color="auto" w:sz="4" w:space="0"/>
              <w:bottom w:val="dotted" w:color="auto" w:sz="4" w:space="0"/>
              <w:right w:val="single" w:color="auto" w:sz="4" w:space="0"/>
            </w:tcBorders>
          </w:tcPr>
          <w:p w14:paraId="3B42F1D7">
            <w:pPr>
              <w:pStyle w:val="81"/>
            </w:pPr>
            <w:r>
              <w:t>id_tin_nhan</w:t>
            </w:r>
          </w:p>
        </w:tc>
        <w:tc>
          <w:tcPr>
            <w:tcW w:w="1559" w:type="dxa"/>
            <w:tcBorders>
              <w:top w:val="nil"/>
              <w:left w:val="single" w:color="auto" w:sz="4" w:space="0"/>
              <w:bottom w:val="dotted" w:color="auto" w:sz="4" w:space="0"/>
              <w:right w:val="single" w:color="auto" w:sz="4" w:space="0"/>
            </w:tcBorders>
          </w:tcPr>
          <w:p w14:paraId="12448C4A">
            <w:pPr>
              <w:pStyle w:val="81"/>
            </w:pPr>
            <w:r>
              <w:t>int</w:t>
            </w:r>
          </w:p>
        </w:tc>
        <w:tc>
          <w:tcPr>
            <w:tcW w:w="426" w:type="dxa"/>
            <w:tcBorders>
              <w:top w:val="nil"/>
              <w:left w:val="single" w:color="auto" w:sz="4" w:space="0"/>
              <w:bottom w:val="dotted" w:color="auto" w:sz="4" w:space="0"/>
              <w:right w:val="single" w:color="auto" w:sz="4" w:space="0"/>
            </w:tcBorders>
          </w:tcPr>
          <w:p w14:paraId="6AC6BBC9">
            <w:pPr>
              <w:pStyle w:val="81"/>
            </w:pPr>
            <w:r>
              <w:t>x</w:t>
            </w:r>
          </w:p>
        </w:tc>
        <w:tc>
          <w:tcPr>
            <w:tcW w:w="425" w:type="dxa"/>
            <w:tcBorders>
              <w:top w:val="nil"/>
              <w:left w:val="single" w:color="auto" w:sz="4" w:space="0"/>
              <w:bottom w:val="dotted" w:color="auto" w:sz="4" w:space="0"/>
              <w:right w:val="single" w:color="auto" w:sz="4" w:space="0"/>
            </w:tcBorders>
          </w:tcPr>
          <w:p w14:paraId="651F041B">
            <w:pPr>
              <w:pStyle w:val="81"/>
            </w:pPr>
            <w:r>
              <w:t>x</w:t>
            </w:r>
          </w:p>
        </w:tc>
        <w:tc>
          <w:tcPr>
            <w:tcW w:w="425" w:type="dxa"/>
            <w:tcBorders>
              <w:top w:val="nil"/>
              <w:left w:val="single" w:color="auto" w:sz="4" w:space="0"/>
              <w:bottom w:val="dotted" w:color="auto" w:sz="4" w:space="0"/>
              <w:right w:val="single" w:color="auto" w:sz="4" w:space="0"/>
            </w:tcBorders>
          </w:tcPr>
          <w:p w14:paraId="71ED63D6">
            <w:pPr>
              <w:pStyle w:val="81"/>
            </w:pPr>
            <w:r>
              <w:t>x</w:t>
            </w:r>
          </w:p>
        </w:tc>
        <w:tc>
          <w:tcPr>
            <w:tcW w:w="4397" w:type="dxa"/>
            <w:tcBorders>
              <w:top w:val="nil"/>
              <w:left w:val="single" w:color="auto" w:sz="4" w:space="0"/>
              <w:bottom w:val="dotted" w:color="auto" w:sz="4" w:space="0"/>
              <w:right w:val="single" w:color="auto" w:sz="4" w:space="0"/>
            </w:tcBorders>
          </w:tcPr>
          <w:p w14:paraId="3B1BF564">
            <w:pPr>
              <w:pStyle w:val="81"/>
            </w:pPr>
            <w:r>
              <w:t>Mã định danh tin nhắn</w:t>
            </w:r>
          </w:p>
        </w:tc>
      </w:tr>
      <w:tr w14:paraId="6BC964F9">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rPr>
          <w:trHeight w:val="327" w:hRule="atLeast"/>
        </w:trPr>
        <w:tc>
          <w:tcPr>
            <w:tcW w:w="1843" w:type="dxa"/>
            <w:tcBorders>
              <w:top w:val="dotted" w:color="auto" w:sz="4" w:space="0"/>
              <w:left w:val="single" w:color="auto" w:sz="4" w:space="0"/>
              <w:bottom w:val="dotted" w:color="auto" w:sz="4" w:space="0"/>
              <w:right w:val="single" w:color="auto" w:sz="4" w:space="0"/>
            </w:tcBorders>
          </w:tcPr>
          <w:p w14:paraId="6A3C0728">
            <w:pPr>
              <w:pStyle w:val="81"/>
            </w:pPr>
            <w:r>
              <w:t>id_nhom</w:t>
            </w:r>
          </w:p>
        </w:tc>
        <w:tc>
          <w:tcPr>
            <w:tcW w:w="1559" w:type="dxa"/>
            <w:tcBorders>
              <w:top w:val="dotted" w:color="auto" w:sz="4" w:space="0"/>
              <w:left w:val="single" w:color="auto" w:sz="4" w:space="0"/>
              <w:bottom w:val="dotted" w:color="auto" w:sz="4" w:space="0"/>
              <w:right w:val="single" w:color="auto" w:sz="4" w:space="0"/>
            </w:tcBorders>
          </w:tcPr>
          <w:p w14:paraId="1BEB8730">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35AE075E">
            <w:pPr>
              <w:pStyle w:val="81"/>
            </w:pPr>
          </w:p>
        </w:tc>
        <w:tc>
          <w:tcPr>
            <w:tcW w:w="425" w:type="dxa"/>
            <w:tcBorders>
              <w:top w:val="dotted" w:color="auto" w:sz="4" w:space="0"/>
              <w:left w:val="single" w:color="auto" w:sz="4" w:space="0"/>
              <w:bottom w:val="dotted" w:color="auto" w:sz="4" w:space="0"/>
              <w:right w:val="single" w:color="auto" w:sz="4" w:space="0"/>
            </w:tcBorders>
          </w:tcPr>
          <w:p w14:paraId="705D6D33">
            <w:pPr>
              <w:pStyle w:val="81"/>
            </w:pPr>
          </w:p>
        </w:tc>
        <w:tc>
          <w:tcPr>
            <w:tcW w:w="425" w:type="dxa"/>
            <w:tcBorders>
              <w:top w:val="dotted" w:color="auto" w:sz="4" w:space="0"/>
              <w:left w:val="single" w:color="auto" w:sz="4" w:space="0"/>
              <w:bottom w:val="dotted" w:color="auto" w:sz="4" w:space="0"/>
              <w:right w:val="single" w:color="auto" w:sz="4" w:space="0"/>
            </w:tcBorders>
          </w:tcPr>
          <w:p w14:paraId="4B332561">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42DCACA">
            <w:pPr>
              <w:pStyle w:val="81"/>
            </w:pPr>
            <w:r>
              <w:t>Thuộc nhóm chat nào (Khóa ngoại)</w:t>
            </w:r>
          </w:p>
        </w:tc>
      </w:tr>
      <w:tr w14:paraId="5C2EB8B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28338A23">
            <w:pPr>
              <w:pStyle w:val="81"/>
            </w:pPr>
            <w:r>
              <w:t>id_nguoi_gui</w:t>
            </w:r>
          </w:p>
        </w:tc>
        <w:tc>
          <w:tcPr>
            <w:tcW w:w="1559" w:type="dxa"/>
            <w:tcBorders>
              <w:top w:val="dotted" w:color="auto" w:sz="4" w:space="0"/>
              <w:left w:val="single" w:color="auto" w:sz="4" w:space="0"/>
              <w:bottom w:val="dotted" w:color="auto" w:sz="4" w:space="0"/>
              <w:right w:val="single" w:color="auto" w:sz="4" w:space="0"/>
            </w:tcBorders>
          </w:tcPr>
          <w:p w14:paraId="5C4726EC">
            <w:pPr>
              <w:pStyle w:val="81"/>
            </w:pPr>
            <w:r>
              <w:t>int</w:t>
            </w:r>
          </w:p>
        </w:tc>
        <w:tc>
          <w:tcPr>
            <w:tcW w:w="426" w:type="dxa"/>
            <w:tcBorders>
              <w:top w:val="dotted" w:color="auto" w:sz="4" w:space="0"/>
              <w:left w:val="single" w:color="auto" w:sz="4" w:space="0"/>
              <w:bottom w:val="dotted" w:color="auto" w:sz="4" w:space="0"/>
              <w:right w:val="single" w:color="auto" w:sz="4" w:space="0"/>
            </w:tcBorders>
          </w:tcPr>
          <w:p w14:paraId="30AD0D24">
            <w:pPr>
              <w:pStyle w:val="81"/>
            </w:pPr>
          </w:p>
        </w:tc>
        <w:tc>
          <w:tcPr>
            <w:tcW w:w="425" w:type="dxa"/>
            <w:tcBorders>
              <w:top w:val="dotted" w:color="auto" w:sz="4" w:space="0"/>
              <w:left w:val="single" w:color="auto" w:sz="4" w:space="0"/>
              <w:bottom w:val="dotted" w:color="auto" w:sz="4" w:space="0"/>
              <w:right w:val="single" w:color="auto" w:sz="4" w:space="0"/>
            </w:tcBorders>
          </w:tcPr>
          <w:p w14:paraId="79DDFD02">
            <w:pPr>
              <w:pStyle w:val="81"/>
            </w:pPr>
          </w:p>
        </w:tc>
        <w:tc>
          <w:tcPr>
            <w:tcW w:w="425" w:type="dxa"/>
            <w:tcBorders>
              <w:top w:val="dotted" w:color="auto" w:sz="4" w:space="0"/>
              <w:left w:val="single" w:color="auto" w:sz="4" w:space="0"/>
              <w:bottom w:val="dotted" w:color="auto" w:sz="4" w:space="0"/>
              <w:right w:val="single" w:color="auto" w:sz="4" w:space="0"/>
            </w:tcBorders>
          </w:tcPr>
          <w:p w14:paraId="54403B3F">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3F2DD41A">
            <w:pPr>
              <w:pStyle w:val="33"/>
              <w:spacing w:before="120" w:after="120"/>
            </w:pPr>
            <w:r>
              <w:t>Sinh viên gửi tin nhắn (Khóa ngoại)</w:t>
            </w:r>
          </w:p>
        </w:tc>
      </w:tr>
      <w:tr w14:paraId="55EA5B2E">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07714B6E">
            <w:pPr>
              <w:pStyle w:val="81"/>
            </w:pPr>
            <w:r>
              <w:t>noi_dung</w:t>
            </w:r>
          </w:p>
        </w:tc>
        <w:tc>
          <w:tcPr>
            <w:tcW w:w="1559" w:type="dxa"/>
            <w:tcBorders>
              <w:top w:val="dotted" w:color="auto" w:sz="4" w:space="0"/>
              <w:left w:val="single" w:color="auto" w:sz="4" w:space="0"/>
              <w:bottom w:val="dotted" w:color="auto" w:sz="4" w:space="0"/>
              <w:right w:val="single" w:color="auto" w:sz="4" w:space="0"/>
            </w:tcBorders>
          </w:tcPr>
          <w:p w14:paraId="2067739C">
            <w:pPr>
              <w:pStyle w:val="81"/>
            </w:pPr>
            <w:r>
              <w:t>varchar(255)</w:t>
            </w:r>
          </w:p>
        </w:tc>
        <w:tc>
          <w:tcPr>
            <w:tcW w:w="426" w:type="dxa"/>
            <w:tcBorders>
              <w:top w:val="dotted" w:color="auto" w:sz="4" w:space="0"/>
              <w:left w:val="single" w:color="auto" w:sz="4" w:space="0"/>
              <w:bottom w:val="dotted" w:color="auto" w:sz="4" w:space="0"/>
              <w:right w:val="single" w:color="auto" w:sz="4" w:space="0"/>
            </w:tcBorders>
          </w:tcPr>
          <w:p w14:paraId="3BCAE770">
            <w:pPr>
              <w:pStyle w:val="81"/>
            </w:pPr>
          </w:p>
        </w:tc>
        <w:tc>
          <w:tcPr>
            <w:tcW w:w="425" w:type="dxa"/>
            <w:tcBorders>
              <w:top w:val="dotted" w:color="auto" w:sz="4" w:space="0"/>
              <w:left w:val="single" w:color="auto" w:sz="4" w:space="0"/>
              <w:bottom w:val="dotted" w:color="auto" w:sz="4" w:space="0"/>
              <w:right w:val="single" w:color="auto" w:sz="4" w:space="0"/>
            </w:tcBorders>
          </w:tcPr>
          <w:p w14:paraId="721D7D44">
            <w:pPr>
              <w:pStyle w:val="81"/>
            </w:pPr>
          </w:p>
        </w:tc>
        <w:tc>
          <w:tcPr>
            <w:tcW w:w="425" w:type="dxa"/>
            <w:tcBorders>
              <w:top w:val="dotted" w:color="auto" w:sz="4" w:space="0"/>
              <w:left w:val="single" w:color="auto" w:sz="4" w:space="0"/>
              <w:bottom w:val="dotted" w:color="auto" w:sz="4" w:space="0"/>
              <w:right w:val="single" w:color="auto" w:sz="4" w:space="0"/>
            </w:tcBorders>
          </w:tcPr>
          <w:p w14:paraId="705B81C7">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018E94AD">
            <w:pPr>
              <w:pStyle w:val="33"/>
              <w:spacing w:before="120" w:after="120"/>
            </w:pPr>
            <w:r>
              <w:t>Nội dung đoạn chat</w:t>
            </w:r>
          </w:p>
        </w:tc>
      </w:tr>
      <w:tr w14:paraId="2F459948">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1AB8E59B">
            <w:pPr>
              <w:pStyle w:val="81"/>
            </w:pPr>
            <w:r>
              <w:t>da_thu_hoi</w:t>
            </w:r>
          </w:p>
        </w:tc>
        <w:tc>
          <w:tcPr>
            <w:tcW w:w="1559" w:type="dxa"/>
            <w:tcBorders>
              <w:top w:val="dotted" w:color="auto" w:sz="4" w:space="0"/>
              <w:left w:val="single" w:color="auto" w:sz="4" w:space="0"/>
              <w:bottom w:val="dotted" w:color="auto" w:sz="4" w:space="0"/>
              <w:right w:val="single" w:color="auto" w:sz="4" w:space="0"/>
            </w:tcBorders>
          </w:tcPr>
          <w:p w14:paraId="424D2DD8">
            <w:pPr>
              <w:pStyle w:val="81"/>
            </w:pPr>
            <w:r>
              <w:t>datetime</w:t>
            </w:r>
          </w:p>
        </w:tc>
        <w:tc>
          <w:tcPr>
            <w:tcW w:w="426" w:type="dxa"/>
            <w:tcBorders>
              <w:top w:val="dotted" w:color="auto" w:sz="4" w:space="0"/>
              <w:left w:val="single" w:color="auto" w:sz="4" w:space="0"/>
              <w:bottom w:val="dotted" w:color="auto" w:sz="4" w:space="0"/>
              <w:right w:val="single" w:color="auto" w:sz="4" w:space="0"/>
            </w:tcBorders>
          </w:tcPr>
          <w:p w14:paraId="25E49CB3">
            <w:pPr>
              <w:pStyle w:val="81"/>
            </w:pPr>
          </w:p>
        </w:tc>
        <w:tc>
          <w:tcPr>
            <w:tcW w:w="425" w:type="dxa"/>
            <w:tcBorders>
              <w:top w:val="dotted" w:color="auto" w:sz="4" w:space="0"/>
              <w:left w:val="single" w:color="auto" w:sz="4" w:space="0"/>
              <w:bottom w:val="dotted" w:color="auto" w:sz="4" w:space="0"/>
              <w:right w:val="single" w:color="auto" w:sz="4" w:space="0"/>
            </w:tcBorders>
          </w:tcPr>
          <w:p w14:paraId="4E5C41B7">
            <w:pPr>
              <w:pStyle w:val="81"/>
            </w:pPr>
          </w:p>
        </w:tc>
        <w:tc>
          <w:tcPr>
            <w:tcW w:w="425" w:type="dxa"/>
            <w:tcBorders>
              <w:top w:val="dotted" w:color="auto" w:sz="4" w:space="0"/>
              <w:left w:val="single" w:color="auto" w:sz="4" w:space="0"/>
              <w:bottom w:val="dotted" w:color="auto" w:sz="4" w:space="0"/>
              <w:right w:val="single" w:color="auto" w:sz="4" w:space="0"/>
            </w:tcBorders>
          </w:tcPr>
          <w:p w14:paraId="4451D648">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129668F7">
            <w:pPr>
              <w:pStyle w:val="81"/>
            </w:pPr>
            <w:r>
              <w:t>Cờ đánh dấu đã thu hồi (0/1)</w:t>
            </w:r>
          </w:p>
        </w:tc>
      </w:tr>
      <w:tr w14:paraId="4DB408FF">
        <w:tblPrEx>
          <w:tblBorders>
            <w:top w:val="single" w:color="auto" w:sz="4" w:space="0"/>
            <w:left w:val="single" w:color="auto" w:sz="4" w:space="0"/>
            <w:bottom w:val="single" w:color="auto" w:sz="4" w:space="0"/>
            <w:right w:val="single" w:color="auto" w:sz="4" w:space="0"/>
            <w:insideH w:val="dotted" w:color="auto" w:sz="4" w:space="0"/>
            <w:insideV w:val="single" w:color="auto" w:sz="4" w:space="0"/>
          </w:tblBorders>
          <w:tblCellMar>
            <w:top w:w="0" w:type="dxa"/>
            <w:left w:w="108" w:type="dxa"/>
            <w:bottom w:w="0" w:type="dxa"/>
            <w:right w:w="108" w:type="dxa"/>
          </w:tblCellMar>
        </w:tblPrEx>
        <w:tc>
          <w:tcPr>
            <w:tcW w:w="1843" w:type="dxa"/>
            <w:tcBorders>
              <w:top w:val="dotted" w:color="auto" w:sz="4" w:space="0"/>
              <w:left w:val="single" w:color="auto" w:sz="4" w:space="0"/>
              <w:bottom w:val="dotted" w:color="auto" w:sz="4" w:space="0"/>
              <w:right w:val="single" w:color="auto" w:sz="4" w:space="0"/>
            </w:tcBorders>
          </w:tcPr>
          <w:p w14:paraId="1C1638EC">
            <w:pPr>
              <w:pStyle w:val="81"/>
            </w:pPr>
            <w:r>
              <w:t>thoi_gian_gui</w:t>
            </w:r>
          </w:p>
        </w:tc>
        <w:tc>
          <w:tcPr>
            <w:tcW w:w="1559" w:type="dxa"/>
            <w:tcBorders>
              <w:top w:val="dotted" w:color="auto" w:sz="4" w:space="0"/>
              <w:left w:val="single" w:color="auto" w:sz="4" w:space="0"/>
              <w:bottom w:val="dotted" w:color="auto" w:sz="4" w:space="0"/>
              <w:right w:val="single" w:color="auto" w:sz="4" w:space="0"/>
            </w:tcBorders>
          </w:tcPr>
          <w:p w14:paraId="1B928071">
            <w:pPr>
              <w:pStyle w:val="81"/>
            </w:pPr>
            <w:r>
              <w:t>varchar(50)</w:t>
            </w:r>
          </w:p>
        </w:tc>
        <w:tc>
          <w:tcPr>
            <w:tcW w:w="426" w:type="dxa"/>
            <w:tcBorders>
              <w:top w:val="dotted" w:color="auto" w:sz="4" w:space="0"/>
              <w:left w:val="single" w:color="auto" w:sz="4" w:space="0"/>
              <w:bottom w:val="dotted" w:color="auto" w:sz="4" w:space="0"/>
              <w:right w:val="single" w:color="auto" w:sz="4" w:space="0"/>
            </w:tcBorders>
          </w:tcPr>
          <w:p w14:paraId="5E562632">
            <w:pPr>
              <w:pStyle w:val="81"/>
            </w:pPr>
          </w:p>
        </w:tc>
        <w:tc>
          <w:tcPr>
            <w:tcW w:w="425" w:type="dxa"/>
            <w:tcBorders>
              <w:top w:val="dotted" w:color="auto" w:sz="4" w:space="0"/>
              <w:left w:val="single" w:color="auto" w:sz="4" w:space="0"/>
              <w:bottom w:val="dotted" w:color="auto" w:sz="4" w:space="0"/>
              <w:right w:val="single" w:color="auto" w:sz="4" w:space="0"/>
            </w:tcBorders>
          </w:tcPr>
          <w:p w14:paraId="2A044061">
            <w:pPr>
              <w:pStyle w:val="81"/>
            </w:pPr>
          </w:p>
        </w:tc>
        <w:tc>
          <w:tcPr>
            <w:tcW w:w="425" w:type="dxa"/>
            <w:tcBorders>
              <w:top w:val="dotted" w:color="auto" w:sz="4" w:space="0"/>
              <w:left w:val="single" w:color="auto" w:sz="4" w:space="0"/>
              <w:bottom w:val="dotted" w:color="auto" w:sz="4" w:space="0"/>
              <w:right w:val="single" w:color="auto" w:sz="4" w:space="0"/>
            </w:tcBorders>
          </w:tcPr>
          <w:p w14:paraId="00269884">
            <w:pPr>
              <w:pStyle w:val="81"/>
            </w:pPr>
            <w:r>
              <w:t>x</w:t>
            </w:r>
          </w:p>
        </w:tc>
        <w:tc>
          <w:tcPr>
            <w:tcW w:w="4397" w:type="dxa"/>
            <w:tcBorders>
              <w:top w:val="dotted" w:color="auto" w:sz="4" w:space="0"/>
              <w:left w:val="single" w:color="auto" w:sz="4" w:space="0"/>
              <w:bottom w:val="dotted" w:color="auto" w:sz="4" w:space="0"/>
              <w:right w:val="single" w:color="auto" w:sz="4" w:space="0"/>
            </w:tcBorders>
          </w:tcPr>
          <w:p w14:paraId="63B5BA2C">
            <w:pPr>
              <w:pStyle w:val="81"/>
            </w:pPr>
            <w:r>
              <w:t>Thời gian gửi tin nhắn</w:t>
            </w:r>
          </w:p>
        </w:tc>
      </w:tr>
    </w:tbl>
    <w:p w14:paraId="0EC9ECCA">
      <w:pPr>
        <w:pStyle w:val="3"/>
      </w:pPr>
      <w:bookmarkStart w:id="22" w:name="_Toc4298"/>
      <w:bookmarkStart w:id="23" w:name="_Toc13737"/>
      <w:r>
        <w:t>Thiết kế giao diện người dung:</w:t>
      </w:r>
      <w:bookmarkEnd w:id="22"/>
      <w:bookmarkEnd w:id="23"/>
    </w:p>
    <w:p w14:paraId="738DC62A">
      <w:pPr>
        <w:numPr>
          <w:ilvl w:val="0"/>
          <w:numId w:val="15"/>
        </w:numPr>
        <w:spacing w:before="120" w:after="120"/>
        <w:rPr>
          <w:b/>
          <w:bCs/>
        </w:rPr>
      </w:pPr>
      <w:r>
        <w:rPr>
          <w:b/>
          <w:bCs/>
        </w:rPr>
        <w:t>Chức năng Import Danh sách sinh viên:</w:t>
      </w:r>
    </w:p>
    <w:p w14:paraId="20F82FB9">
      <w:pPr>
        <w:spacing w:before="120" w:after="120"/>
      </w:pPr>
      <w:r>
        <w:t>Khi cần thêm sinh viên vào lớp học phần mới tạo, Giảng viên click vào nút "Import danh sách". Hệ thống sẽ hiển thị một cửa sổ Pop-up xử lý với các ràng buộc nghiệp vụ chặt chẽ như sau:</w:t>
      </w:r>
    </w:p>
    <w:p w14:paraId="6C4B866D">
      <w:pPr>
        <w:spacing w:before="120" w:after="120"/>
      </w:pPr>
      <w:r>
        <w:t>Khu vực Tải biểu mẫu (Template Download): Hệ thống cung cấp liên kết tải file mẫu. Giảng viên bắt buộc phải tải file này để nhập liệu. Frontend và Backend chỉ chấp nhận xử lý luồng Import đối với những file tuân thủ tuyệt đối cấu trúc cột đã được định nghĩa.</w:t>
      </w:r>
    </w:p>
    <w:p w14:paraId="2870E29C">
      <w:pPr>
        <w:spacing w:before="120" w:after="120"/>
      </w:pPr>
      <w:r>
        <w:t>Khu vực Tải file và Ràng buộc dữ liệu (Upload Zone &amp; Validation): Khu vực tải file hỗ trợ tính linh hoạt cao, cho phép Giảng viên click để chọn hoặc kéo thả (Drag &amp; Drop) trực tiếp file từ máy tính. Frontend được cấu hình ràng buộc Validation để hệ điều hành tự động chặn các loại file không hợp lệ (như .pdf, .docx), chỉ cho phép tải lên định dạng .xlsx hoặc .csv.</w:t>
      </w:r>
    </w:p>
    <w:p w14:paraId="0DB23A70">
      <w:pPr>
        <w:spacing w:before="120" w:after="120"/>
      </w:pPr>
      <w:r>
        <w:t>Kiểm soát trạng thái nút (Button State Management): Để ngăn chặn thao tác submit rỗng gây lỗi hệ thống, nút [ Tải lên ] mặc định ở trạng thái vô hiệu hóa. Nút này chỉ được kích hoạt (đổi sang màu đỏ đậm) khi một file hợp lệ đã được chọn và vượt qua các bước kiểm tra định dạng/dung lượng tại Frontend.</w:t>
      </w:r>
    </w:p>
    <w:p w14:paraId="0978A445">
      <w:pPr>
        <w:pStyle w:val="33"/>
        <w:spacing w:before="120" w:after="120"/>
        <w:jc w:val="center"/>
        <w:rPr>
          <w:szCs w:val="26"/>
        </w:rPr>
      </w:pPr>
      <w:r>
        <w:drawing>
          <wp:inline distT="0" distB="0" distL="114300" distR="114300">
            <wp:extent cx="5763895" cy="2752725"/>
            <wp:effectExtent l="0" t="0" r="1905" b="3175"/>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pic:cNvPicPr>
                  </pic:nvPicPr>
                  <pic:blipFill>
                    <a:blip r:embed="rId12"/>
                    <a:stretch>
                      <a:fillRect/>
                    </a:stretch>
                  </pic:blipFill>
                  <pic:spPr>
                    <a:xfrm>
                      <a:off x="0" y="0"/>
                      <a:ext cx="5763895" cy="2752725"/>
                    </a:xfrm>
                    <a:prstGeom prst="rect">
                      <a:avLst/>
                    </a:prstGeom>
                    <a:noFill/>
                    <a:ln>
                      <a:noFill/>
                    </a:ln>
                  </pic:spPr>
                </pic:pic>
              </a:graphicData>
            </a:graphic>
          </wp:inline>
        </w:drawing>
      </w:r>
    </w:p>
    <w:p w14:paraId="7442ACC7">
      <w:pPr>
        <w:pStyle w:val="41"/>
      </w:pPr>
      <w:r>
        <w:t>Hình 2.2.1.1:  Import Danh sách sinh viên</w:t>
      </w:r>
    </w:p>
    <w:p w14:paraId="3CEB3399">
      <w:pPr>
        <w:pStyle w:val="33"/>
        <w:spacing w:before="120" w:after="120"/>
        <w:ind w:left="360"/>
      </w:pPr>
      <w:r>
        <w:t>Hành động Hủy bỏ (Clear State): Khi người dùng click vào nút [ Hủy ] hoặc icon [ X ], hệ thống sẽ đóng Pop-up đồng thời dọn dẹp dữ liệu (Clear State), xóa bỏ file đang chọn dở dang để đảm bảo lần mở Pop-up tiếp theo là một giao diện hoàn toàn mới.</w:t>
      </w:r>
    </w:p>
    <w:p w14:paraId="26273E3D">
      <w:pPr>
        <w:pStyle w:val="33"/>
        <w:spacing w:before="120" w:after="120"/>
        <w:ind w:left="360"/>
      </w:pPr>
      <w:r>
        <w:t>Luồng tiến trình Upload (Loading State): Khi bấm nút [ Tải lên ], hệ thống khóa toàn bộ tương tác trên Pop-up để chặn click đúp. Nếu xử lý import vào Database thành công, hệ thống tự động đóng Pop-up, tải lại danh sách ở nền phía sau và hiển thị thông báo. Nếu thất bại do dữ liệu bên trong file sai cấu trúc, hệ thống giữ nguyên Pop-up và hiển thị chi tiết nguyên nhân lỗi.</w:t>
      </w:r>
    </w:p>
    <w:p w14:paraId="4A8B72D7">
      <w:pPr>
        <w:pStyle w:val="33"/>
        <w:spacing w:before="120" w:after="120"/>
        <w:ind w:left="360"/>
      </w:pPr>
      <w:r>
        <w:t>Kết quả xử lý: Sau khi Import thành công, danh sách sinh viên sẽ được đổ ra bảng. Ở giai đoạn này, do chưa thực hiện thao tác chia nhóm nên cột "Nhóm" sẽ hiển thị mặc định ký hiệu X màu đỏ, biểu thị sinh viên chưa thuộc về không gian làm việc nào.</w:t>
      </w:r>
    </w:p>
    <w:p w14:paraId="62C18349">
      <w:pPr>
        <w:pStyle w:val="4"/>
        <w:spacing w:after="120" w:line="312" w:lineRule="auto"/>
        <w:ind w:firstLine="0"/>
        <w:jc w:val="left"/>
      </w:pPr>
    </w:p>
    <w:p w14:paraId="34D677EA">
      <w:pPr>
        <w:pStyle w:val="4"/>
        <w:spacing w:after="120" w:line="312" w:lineRule="auto"/>
        <w:ind w:firstLine="0"/>
        <w:jc w:val="left"/>
      </w:pPr>
      <w:r>
        <w:drawing>
          <wp:inline distT="0" distB="0" distL="114300" distR="114300">
            <wp:extent cx="5758180" cy="275590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758180" cy="2755900"/>
                    </a:xfrm>
                    <a:prstGeom prst="rect">
                      <a:avLst/>
                    </a:prstGeom>
                    <a:noFill/>
                    <a:ln>
                      <a:noFill/>
                    </a:ln>
                  </pic:spPr>
                </pic:pic>
              </a:graphicData>
            </a:graphic>
          </wp:inline>
        </w:drawing>
      </w:r>
    </w:p>
    <w:p w14:paraId="22C3112B">
      <w:pPr>
        <w:pStyle w:val="4"/>
        <w:spacing w:after="120" w:line="312" w:lineRule="auto"/>
        <w:ind w:firstLine="0"/>
        <w:jc w:val="left"/>
      </w:pPr>
    </w:p>
    <w:p w14:paraId="30766B33">
      <w:pPr>
        <w:pStyle w:val="41"/>
      </w:pPr>
      <w:r>
        <w:t>Hình 2.2.1.2: Danh sách sinh viên sau khi import vào hệ thống</w:t>
      </w:r>
    </w:p>
    <w:p w14:paraId="49FB4F6E">
      <w:pPr>
        <w:pStyle w:val="4"/>
        <w:spacing w:after="120" w:line="312" w:lineRule="auto"/>
        <w:ind w:firstLine="0"/>
        <w:jc w:val="left"/>
      </w:pPr>
    </w:p>
    <w:p w14:paraId="492308E0">
      <w:pPr>
        <w:pStyle w:val="4"/>
        <w:numPr>
          <w:ilvl w:val="0"/>
          <w:numId w:val="15"/>
        </w:numPr>
        <w:spacing w:after="120" w:line="312" w:lineRule="auto"/>
        <w:jc w:val="left"/>
      </w:pPr>
      <w:r>
        <w:rPr>
          <w:b/>
          <w:bCs/>
        </w:rPr>
        <w:t>Chức năng phân nhóm tự động:</w:t>
      </w:r>
    </w:p>
    <w:p w14:paraId="60185203">
      <w:pPr>
        <w:pStyle w:val="33"/>
        <w:spacing w:before="120" w:after="120"/>
      </w:pPr>
      <w:r>
        <w:t xml:space="preserve"> Khu vực Kích hoạt và Thống kê (Trigger &amp; Quick Stats Zone)</w:t>
      </w:r>
    </w:p>
    <w:p w14:paraId="200F38B9">
      <w:pPr>
        <w:pStyle w:val="33"/>
        <w:numPr>
          <w:ilvl w:val="0"/>
          <w:numId w:val="16"/>
        </w:numPr>
        <w:spacing w:before="120" w:after="120"/>
      </w:pPr>
      <w:r>
        <w:t>Kiểm soát trạng thái hiển thị (UI State): Hệ thống chia màn hình thành 2 khu vực rõ ràng (Split-view) để thể hiện luồng luân chuyển dữ liệu: Cột trái chứa "Sinh viên chưa có nhóm" và cột phải là "Danh sách nhóm".</w:t>
      </w:r>
    </w:p>
    <w:p w14:paraId="02FFDFD0">
      <w:pPr>
        <w:pStyle w:val="33"/>
        <w:numPr>
          <w:ilvl w:val="0"/>
          <w:numId w:val="16"/>
        </w:numPr>
        <w:spacing w:before="120" w:after="120"/>
      </w:pPr>
      <w:r>
        <w:t>Thống kê nhanh (Quick Stats): Frontend tự động tính toán và hiển thị tỷ lệ sinh viên đã tham gia nhóm so với tổng sĩ số lớp, giúp Giảng viên nắm bắt tổng quan trước khi ra quyết định phân nhóm.</w:t>
      </w:r>
    </w:p>
    <w:p w14:paraId="2D39D06E">
      <w:pPr>
        <w:pStyle w:val="33"/>
        <w:spacing w:before="120" w:after="120"/>
      </w:pPr>
      <w:r>
        <w:t>Hộp thoại Xác nhận thao tác (Confirmation Pop-up / Action Safeguard)</w:t>
      </w:r>
    </w:p>
    <w:p w14:paraId="1DFDE9B3">
      <w:pPr>
        <w:pStyle w:val="33"/>
        <w:numPr>
          <w:ilvl w:val="0"/>
          <w:numId w:val="17"/>
        </w:numPr>
        <w:spacing w:before="120" w:after="120"/>
      </w:pPr>
      <w:r>
        <w:t>Ràng buộc nghiệp vụ (Business Rule): Để bảo vệ tính toàn vẹn của dữ liệu và ngăn chặn thao tác click nhầm (Misclick) gây xáo trộn danh sách, khi Giảng viên nhấn nút [ Phân nhóm tự động ], hệ thống bắt buộc phải block (khóa) màn hình và hiển thị Pop-up xác nhận (Confirmation).</w:t>
      </w:r>
    </w:p>
    <w:p w14:paraId="30FB4B6C">
      <w:pPr>
        <w:pStyle w:val="33"/>
        <w:numPr>
          <w:ilvl w:val="0"/>
          <w:numId w:val="17"/>
        </w:numPr>
        <w:spacing w:before="120" w:after="120"/>
      </w:pPr>
      <w:r>
        <w:t>Hành động Hủy bỏ (Cancel Action): Khi người dùng click vào nút [ Hủy ], hệ thống lập tức đóng Pop-up, không gọi API và giữ nguyên trạng thái dữ liệu hiện tại.</w:t>
      </w:r>
    </w:p>
    <w:p w14:paraId="33894E72">
      <w:pPr>
        <w:pStyle w:val="33"/>
        <w:spacing w:before="120" w:after="120"/>
        <w:ind w:left="720"/>
        <w:rPr>
          <w:szCs w:val="26"/>
        </w:rPr>
      </w:pPr>
      <w:r>
        <w:rPr>
          <w:szCs w:val="26"/>
        </w:rPr>
        <w:t>.</w:t>
      </w:r>
    </w:p>
    <w:p w14:paraId="35932795">
      <w:pPr>
        <w:pStyle w:val="4"/>
        <w:spacing w:after="120" w:line="312" w:lineRule="auto"/>
        <w:ind w:firstLine="0"/>
        <w:jc w:val="left"/>
      </w:pPr>
    </w:p>
    <w:p w14:paraId="6962537F">
      <w:pPr>
        <w:pStyle w:val="4"/>
        <w:spacing w:after="120" w:line="312" w:lineRule="auto"/>
        <w:ind w:firstLine="0"/>
        <w:jc w:val="center"/>
      </w:pPr>
      <w:r>
        <w:drawing>
          <wp:inline distT="0" distB="0" distL="114300" distR="114300">
            <wp:extent cx="5760085" cy="2779395"/>
            <wp:effectExtent l="0" t="0" r="5715" b="1905"/>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pic:cNvPicPr>
                  </pic:nvPicPr>
                  <pic:blipFill>
                    <a:blip r:embed="rId14"/>
                    <a:stretch>
                      <a:fillRect/>
                    </a:stretch>
                  </pic:blipFill>
                  <pic:spPr>
                    <a:xfrm>
                      <a:off x="0" y="0"/>
                      <a:ext cx="5760085" cy="2779395"/>
                    </a:xfrm>
                    <a:prstGeom prst="rect">
                      <a:avLst/>
                    </a:prstGeom>
                    <a:noFill/>
                    <a:ln>
                      <a:noFill/>
                    </a:ln>
                  </pic:spPr>
                </pic:pic>
              </a:graphicData>
            </a:graphic>
          </wp:inline>
        </w:drawing>
      </w:r>
    </w:p>
    <w:p w14:paraId="7C2A1D34">
      <w:pPr>
        <w:pStyle w:val="41"/>
      </w:pPr>
      <w:r>
        <w:t>Hình 2.2.2.1: Hình chọn phân nhóm tự động</w:t>
      </w:r>
    </w:p>
    <w:p w14:paraId="76AF4D92">
      <w:pPr>
        <w:spacing w:before="120" w:after="120"/>
      </w:pPr>
      <w:r>
        <w:t xml:space="preserve"> Luồng xử lý thuật toán và Cập nhật Giao diện (Algorithm Flow &amp; UI Rendering)</w:t>
      </w:r>
    </w:p>
    <w:p w14:paraId="3E3FD9A4">
      <w:pPr>
        <w:spacing w:before="120" w:after="120"/>
      </w:pPr>
      <w:r>
        <w:t>Luồng tiến trình (Processing State): Khi Giảng viên nhấn nút [ OK ], Backend sẽ kích hoạt thuật toán tự động: lấy toàn bộ danh sách sinh viên ở cột trái và phân bổ đều vào các nhóm mới, tuyệt đối tuân thủ tham số "Sĩ số tối đa" đã được thiết lập của lớp học đó.</w:t>
      </w:r>
    </w:p>
    <w:p w14:paraId="328D4F4E">
      <w:pPr>
        <w:spacing w:before="120" w:after="120"/>
      </w:pPr>
      <w:r>
        <w:t>Cập nhật Giao diện (UI State Update): Ngay khi API trả về kết quả thành công (Status 200), Frontend lập tức dọn dẹp dữ liệu (Clear State) ở cột trái, thay thế bằng Empty State kèm thông báo "Tuyệt vời! Tất cả sinh viên đều đã có nhóm". Đồng thời, ở cột phải, hệ thống tự động render ra các Card tương ứng với từng nhóm (Nhom 1, Nhom 2...) kèm theo sĩ số thực tế (VD: Sĩ số 5/5).</w:t>
      </w:r>
    </w:p>
    <w:p w14:paraId="72283E4C">
      <w:pPr>
        <w:spacing w:before="120" w:after="120"/>
      </w:pPr>
      <w:r>
        <w:br w:type="page"/>
      </w:r>
    </w:p>
    <w:p w14:paraId="0CEAD715">
      <w:pPr>
        <w:pStyle w:val="4"/>
        <w:spacing w:after="120" w:line="312" w:lineRule="auto"/>
        <w:ind w:firstLine="0"/>
        <w:jc w:val="center"/>
      </w:pPr>
      <w:r>
        <w:drawing>
          <wp:inline distT="0" distB="0" distL="114300" distR="114300">
            <wp:extent cx="5757545" cy="2785110"/>
            <wp:effectExtent l="0" t="0" r="8255" b="889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pic:cNvPicPr>
                      <a:picLocks noChangeAspect="1"/>
                    </pic:cNvPicPr>
                  </pic:nvPicPr>
                  <pic:blipFill>
                    <a:blip r:embed="rId15"/>
                    <a:stretch>
                      <a:fillRect/>
                    </a:stretch>
                  </pic:blipFill>
                  <pic:spPr>
                    <a:xfrm>
                      <a:off x="0" y="0"/>
                      <a:ext cx="5757545" cy="2785110"/>
                    </a:xfrm>
                    <a:prstGeom prst="rect">
                      <a:avLst/>
                    </a:prstGeom>
                    <a:noFill/>
                    <a:ln>
                      <a:noFill/>
                    </a:ln>
                  </pic:spPr>
                </pic:pic>
              </a:graphicData>
            </a:graphic>
          </wp:inline>
        </w:drawing>
      </w:r>
    </w:p>
    <w:p w14:paraId="284A02A4">
      <w:pPr>
        <w:pStyle w:val="41"/>
      </w:pPr>
      <w:r>
        <w:t>Hình 2.2.2.2: Danh sách nhóm sau khi phan tự động</w:t>
      </w:r>
    </w:p>
    <w:p w14:paraId="3A542864">
      <w:pPr>
        <w:spacing w:before="120" w:after="120"/>
      </w:pPr>
      <w:r>
        <w:t>Đồng bộ trạng thái toàn cục (Global State Synchronization)</w:t>
      </w:r>
    </w:p>
    <w:p w14:paraId="499E63DD">
      <w:pPr>
        <w:spacing w:before="120" w:after="120"/>
      </w:pPr>
      <w:r>
        <w:t>Đồng bộ dữ liệu (Data Sync): Dữ liệu phân nhóm không chỉ thay đổi cục bộ tại tab Quản lý nhóm mà bắt buộc phải được đồng bộ hóa (Synchronize) sang tab "Danh sách sinh viên". Cột "Nhóm" của từng tài khoản sinh viên sẽ tự động cập nhật State từ chưa có nhóm sang các thẻ tag định danh nhóm tương ứng (màu xanh lá). Thao tác này giúp tối ưu hóa UX, hỗ trợ Giảng viên tracking (theo dõi) trạng thái của từng cá nhân một cách trực quan nhất.</w:t>
      </w:r>
    </w:p>
    <w:p w14:paraId="5C69DF76">
      <w:pPr>
        <w:numPr>
          <w:ilvl w:val="0"/>
          <w:numId w:val="15"/>
        </w:numPr>
        <w:spacing w:before="120" w:after="120"/>
        <w:rPr>
          <w:b/>
          <w:bCs/>
        </w:rPr>
      </w:pPr>
      <w:r>
        <w:rPr>
          <w:b/>
          <w:bCs/>
        </w:rPr>
        <w:t>Chức năng tham gia nhóm học:</w:t>
      </w:r>
    </w:p>
    <w:p w14:paraId="64AEAB53">
      <w:pPr>
        <w:spacing w:before="120" w:after="120"/>
      </w:pPr>
      <w:r>
        <w:t>Khu vực Danh sách nhóm &amp; Trạng thái (Group List &amp; Status UI)</w:t>
      </w:r>
    </w:p>
    <w:p w14:paraId="1BEF79DA">
      <w:pPr>
        <w:spacing w:before="120" w:after="120"/>
      </w:pPr>
      <w:r>
        <w:t>Trạng thái hiển thị (UI State): Hệ thống hiển thị các thẻ nhóm (Group Card) thuộc môn học. Mỗi thẻ sẽ bao gồm các thông tin định danh cơ bản như tên nhóm, tên giảng viên phụ trách và sĩ số hiện tại.</w:t>
      </w:r>
    </w:p>
    <w:p w14:paraId="4D226CD9">
      <w:pPr>
        <w:spacing w:before="120" w:after="120"/>
      </w:pPr>
      <w:r>
        <w:t>Ràng buộc trạng thái Nhóm (Group State Validation):</w:t>
      </w:r>
    </w:p>
    <w:p w14:paraId="3CB693B4">
      <w:pPr>
        <w:spacing w:before="120" w:after="120"/>
      </w:pPr>
      <w:r>
        <w:t>Nhóm còn chỗ: Nút [ Tham gia nhóm ] hiển thị màu đỏ (Active) cho phép sinh viên click để thực hiện luồng xin gia nhập.</w:t>
      </w:r>
    </w:p>
    <w:p w14:paraId="434D362F">
      <w:pPr>
        <w:spacing w:before="120" w:after="120"/>
      </w:pPr>
      <w:r>
        <w:t>Nhóm đã đầy: Hệ thống tự động vô hiệu hóa (Disabled) nút bấm, chuyển sang nền xám và đổi text thành [ Nhóm đã đầy ] để chặn tương tác từ phía người dùng.</w:t>
      </w:r>
    </w:p>
    <w:p w14:paraId="04248218">
      <w:pPr>
        <w:pStyle w:val="33"/>
        <w:spacing w:before="120" w:after="120"/>
        <w:jc w:val="center"/>
      </w:pPr>
      <w:r>
        <w:drawing>
          <wp:inline distT="0" distB="0" distL="114300" distR="114300">
            <wp:extent cx="5767705" cy="2938145"/>
            <wp:effectExtent l="0" t="0" r="10795" b="8255"/>
            <wp:docPr id="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pic:cNvPicPr>
                      <a:picLocks noChangeAspect="1"/>
                    </pic:cNvPicPr>
                  </pic:nvPicPr>
                  <pic:blipFill>
                    <a:blip r:embed="rId16"/>
                    <a:stretch>
                      <a:fillRect/>
                    </a:stretch>
                  </pic:blipFill>
                  <pic:spPr>
                    <a:xfrm>
                      <a:off x="0" y="0"/>
                      <a:ext cx="5767705" cy="2938145"/>
                    </a:xfrm>
                    <a:prstGeom prst="rect">
                      <a:avLst/>
                    </a:prstGeom>
                    <a:noFill/>
                    <a:ln>
                      <a:noFill/>
                    </a:ln>
                  </pic:spPr>
                </pic:pic>
              </a:graphicData>
            </a:graphic>
          </wp:inline>
        </w:drawing>
      </w:r>
    </w:p>
    <w:p w14:paraId="079F7E1B">
      <w:pPr>
        <w:pStyle w:val="41"/>
      </w:pPr>
      <w:r>
        <w:t>Hình 2.2.3.1: Danh sách nhóm học</w:t>
      </w:r>
    </w:p>
    <w:p w14:paraId="0CB58BCE">
      <w:pPr>
        <w:spacing w:before="120" w:after="120"/>
      </w:pPr>
      <w:r>
        <w:t>Xử lý nghiệp vụ &amp; Bắt lỗi thời gian (Time-bound Validation)</w:t>
      </w:r>
    </w:p>
    <w:p w14:paraId="2BC127F1">
      <w:pPr>
        <w:spacing w:before="120" w:after="120"/>
      </w:pPr>
      <w:r>
        <w:t>Ràng buộc thời gian (Business Rule): Hệ thống không chỉ kiểm tra sĩ số mà còn đối chiếu thời gian hiện tại với trường han_chot_dang_ky của lớp học.</w:t>
      </w:r>
    </w:p>
    <w:p w14:paraId="2C2614AE">
      <w:pPr>
        <w:spacing w:before="120" w:after="120"/>
      </w:pPr>
      <w:r>
        <w:t>Hành động &amp; Phản hồi (Action Flow &amp; Feedback): Dù nhóm còn chỗ, nhưng nếu sinh viên click [ Tham gia nhóm ] khi Lớp học đã chuyển sang trạng thái "Hết hạn", Frontend sẽ lập tức chặn luồng API và bật một Pop-up thông báo lỗi.</w:t>
      </w:r>
    </w:p>
    <w:p w14:paraId="4BF41FAB">
      <w:pPr>
        <w:spacing w:before="120" w:after="120"/>
      </w:pPr>
      <w:r>
        <w:t>Hiển thị lỗi (Error State): Pop-up chứa icon cảnh báo (Warning) kèm nội dung "Đã hết thời gian đăng ký nhóm" với nút [ Đóng ] màu đỏ, buộc sinh viên phải liên hệ trực tiếp Giảng viên để được hỗ trợ.</w:t>
      </w:r>
    </w:p>
    <w:p w14:paraId="6F6FAF65">
      <w:pPr>
        <w:pStyle w:val="33"/>
        <w:spacing w:before="120" w:after="120"/>
      </w:pPr>
    </w:p>
    <w:p w14:paraId="2AA8B273">
      <w:pPr>
        <w:pStyle w:val="4"/>
        <w:spacing w:after="120" w:line="312" w:lineRule="auto"/>
        <w:ind w:firstLine="0"/>
        <w:jc w:val="center"/>
      </w:pPr>
      <w:r>
        <w:drawing>
          <wp:inline distT="0" distB="0" distL="114300" distR="114300">
            <wp:extent cx="5767705" cy="2903855"/>
            <wp:effectExtent l="0" t="0" r="10795"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5767705" cy="2903855"/>
                    </a:xfrm>
                    <a:prstGeom prst="rect">
                      <a:avLst/>
                    </a:prstGeom>
                    <a:noFill/>
                    <a:ln>
                      <a:noFill/>
                    </a:ln>
                  </pic:spPr>
                </pic:pic>
              </a:graphicData>
            </a:graphic>
          </wp:inline>
        </w:drawing>
      </w:r>
    </w:p>
    <w:p w14:paraId="24D2A9E4">
      <w:pPr>
        <w:pStyle w:val="41"/>
      </w:pPr>
      <w:r>
        <w:t>Hình 2.2.3.2: Lỗi khi quá thời gian đăng kí nhóm</w:t>
      </w:r>
    </w:p>
    <w:p w14:paraId="40CC4793">
      <w:pPr>
        <w:pStyle w:val="4"/>
        <w:numPr>
          <w:ilvl w:val="0"/>
          <w:numId w:val="15"/>
        </w:numPr>
        <w:spacing w:after="120" w:line="312" w:lineRule="auto"/>
        <w:jc w:val="left"/>
        <w:rPr>
          <w:b/>
          <w:bCs/>
        </w:rPr>
      </w:pPr>
      <w:r>
        <w:rPr>
          <w:b/>
          <w:bCs/>
        </w:rPr>
        <w:t>Không gian làm việc và tạo Task</w:t>
      </w:r>
    </w:p>
    <w:p w14:paraId="77E2B1A2">
      <w:pPr>
        <w:pStyle w:val="33"/>
        <w:spacing w:before="120" w:after="120"/>
      </w:pPr>
      <w:r>
        <w:t>Danh mục chức năng Không gian làm việc (Workspace Menu)</w:t>
      </w:r>
    </w:p>
    <w:p w14:paraId="4EC58EE2">
      <w:pPr>
        <w:pStyle w:val="33"/>
        <w:numPr>
          <w:ilvl w:val="0"/>
          <w:numId w:val="18"/>
        </w:numPr>
        <w:spacing w:before="120" w:after="120"/>
      </w:pPr>
      <w:r>
        <w:t>Luồng truy cập (Access Flow): Sau khi gia nhập nhóm thành công, sinh viên được cấp quyền truy cập vào menu "Không gian làm việc".</w:t>
      </w:r>
    </w:p>
    <w:p w14:paraId="0C0757D6">
      <w:pPr>
        <w:pStyle w:val="33"/>
        <w:numPr>
          <w:ilvl w:val="0"/>
          <w:numId w:val="18"/>
        </w:numPr>
        <w:spacing w:before="120" w:after="120"/>
      </w:pPr>
      <w:r>
        <w:t>Cấu trúc hiển thị (Accordion Menu): Giao diện cung cấp danh sách các tính năng quản lý nội bộ nhóm bao gồm: Tạo task mới, Việc cần làm (Kanban), Xem thành viên, Thảo luận nhóm (Chat) và Xin đổi nhóm. Các tính năng này được thiết kế dạng Accordion thả xuống giúp tiết kiệm không gian hiển thị (Screen space).</w:t>
      </w:r>
    </w:p>
    <w:p w14:paraId="10C15728">
      <w:pPr>
        <w:pStyle w:val="4"/>
        <w:spacing w:after="120" w:line="312" w:lineRule="auto"/>
        <w:ind w:firstLine="0"/>
        <w:jc w:val="center"/>
      </w:pPr>
      <w:r>
        <w:drawing>
          <wp:inline distT="0" distB="0" distL="114300" distR="114300">
            <wp:extent cx="5767705" cy="2916555"/>
            <wp:effectExtent l="0" t="0" r="10795" b="4445"/>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pic:cNvPicPr>
                  </pic:nvPicPr>
                  <pic:blipFill>
                    <a:blip r:embed="rId18"/>
                    <a:stretch>
                      <a:fillRect/>
                    </a:stretch>
                  </pic:blipFill>
                  <pic:spPr>
                    <a:xfrm>
                      <a:off x="0" y="0"/>
                      <a:ext cx="5767705" cy="2916555"/>
                    </a:xfrm>
                    <a:prstGeom prst="rect">
                      <a:avLst/>
                    </a:prstGeom>
                    <a:noFill/>
                    <a:ln>
                      <a:noFill/>
                    </a:ln>
                  </pic:spPr>
                </pic:pic>
              </a:graphicData>
            </a:graphic>
          </wp:inline>
        </w:drawing>
      </w:r>
    </w:p>
    <w:p w14:paraId="643945AA">
      <w:pPr>
        <w:pStyle w:val="41"/>
      </w:pPr>
      <w:r>
        <w:t>Hình 2.2.4.1: Không gian làm việc</w:t>
      </w:r>
    </w:p>
    <w:p w14:paraId="04326414">
      <w:pPr>
        <w:spacing w:before="120" w:after="120"/>
      </w:pPr>
      <w:r>
        <w:t>Giao diện Thêm Task Mới (Create Task Pop-up)</w:t>
      </w:r>
    </w:p>
    <w:p w14:paraId="1C35F429">
      <w:pPr>
        <w:spacing w:before="120" w:after="120"/>
      </w:pPr>
      <w:r>
        <w:t>Trigger (Kích hoạt): Sinh viên click vào mục [ + Tạo task mới ], hệ thống sẽ mở ra một cửa sổ Pop-up nổi (Modal) đè lên giao diện hiện tại.</w:t>
      </w:r>
    </w:p>
    <w:p w14:paraId="5CE498C4">
      <w:pPr>
        <w:spacing w:before="120" w:after="120"/>
      </w:pPr>
      <w:r>
        <w:t>Các trường nhập liệu (Input Fields):</w:t>
      </w:r>
    </w:p>
    <w:p w14:paraId="48C5892B">
      <w:pPr>
        <w:spacing w:before="120" w:after="120"/>
      </w:pPr>
      <w:r>
        <w:t>Tên công việc: Text input bắt buộc nhập.</w:t>
      </w:r>
    </w:p>
    <w:p w14:paraId="5D2C1B06">
      <w:pPr>
        <w:spacing w:before="120" w:after="120"/>
      </w:pPr>
      <w:r>
        <w:t>Người phụ trách: Dropdown menu tự động gọi API lấy danh sách sinh viên hiện tại trong nhóm để thực hiện gán việc (Assign).</w:t>
      </w:r>
    </w:p>
    <w:p w14:paraId="00159E4F">
      <w:pPr>
        <w:spacing w:before="120" w:after="120"/>
      </w:pPr>
      <w:r>
        <w:t>Hạn chót: Tích hợp Date picker để chọn deadline. Dữ liệu này sẽ được dùng để cảnh báo trễ hạn trên hệ thống.</w:t>
      </w:r>
    </w:p>
    <w:p w14:paraId="5866EA1B">
      <w:pPr>
        <w:spacing w:before="120" w:after="120"/>
      </w:pPr>
      <w:r>
        <w:t>[ 3 ] Luồng lưu dữ liệu (Data Flow &amp; Save Action)</w:t>
      </w:r>
    </w:p>
    <w:p w14:paraId="7F2FEA7E">
      <w:pPr>
        <w:spacing w:before="120" w:after="120"/>
      </w:pPr>
      <w:r>
        <w:t>Xử lý lưu trữ (Submit Action): Khi click nút [ Lưu ], Frontend sẽ validate các trường dữ liệu. Nếu hợp lệ, hệ thống gọi API để insert một bản ghi mới vào bảng CONG_VIEC trong Database.</w:t>
      </w:r>
    </w:p>
    <w:p w14:paraId="6C43E5B2">
      <w:pPr>
        <w:spacing w:before="120" w:after="120"/>
      </w:pPr>
      <w:r>
        <w:t>Cập nhật UI (State Sync): Ngay khi lưu thành công, hệ thống tự động đóng Pop-up và đồng bộ thẻ (Card) công việc vừa tạo vào cột "Cần làm" trên bảng Kanban mà không cần phải tải lại toàn bộ trang web.</w:t>
      </w:r>
    </w:p>
    <w:p w14:paraId="03CFDCAC">
      <w:pPr>
        <w:pStyle w:val="33"/>
        <w:spacing w:before="120" w:after="120"/>
        <w:jc w:val="center"/>
      </w:pPr>
      <w:r>
        <w:drawing>
          <wp:inline distT="0" distB="0" distL="114300" distR="114300">
            <wp:extent cx="5764530" cy="1518285"/>
            <wp:effectExtent l="0" t="0" r="1270" b="5715"/>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7"/>
                    <pic:cNvPicPr>
                      <a:picLocks noChangeAspect="1"/>
                    </pic:cNvPicPr>
                  </pic:nvPicPr>
                  <pic:blipFill>
                    <a:blip r:embed="rId19"/>
                    <a:stretch>
                      <a:fillRect/>
                    </a:stretch>
                  </pic:blipFill>
                  <pic:spPr>
                    <a:xfrm>
                      <a:off x="0" y="0"/>
                      <a:ext cx="5764530" cy="1518285"/>
                    </a:xfrm>
                    <a:prstGeom prst="rect">
                      <a:avLst/>
                    </a:prstGeom>
                    <a:noFill/>
                    <a:ln>
                      <a:noFill/>
                    </a:ln>
                  </pic:spPr>
                </pic:pic>
              </a:graphicData>
            </a:graphic>
          </wp:inline>
        </w:drawing>
      </w:r>
    </w:p>
    <w:p w14:paraId="58516177">
      <w:pPr>
        <w:pStyle w:val="41"/>
      </w:pPr>
      <w:r>
        <w:t>Hình 2.2.4.2: Phân công công việc</w:t>
      </w:r>
    </w:p>
    <w:p w14:paraId="4514E7CC">
      <w:pPr>
        <w:pStyle w:val="4"/>
        <w:spacing w:after="120" w:line="312" w:lineRule="auto"/>
        <w:ind w:firstLine="0"/>
        <w:jc w:val="left"/>
      </w:pPr>
    </w:p>
    <w:p w14:paraId="4E0D6795">
      <w:pPr>
        <w:pStyle w:val="2"/>
        <w:spacing w:before="120" w:after="0" w:line="312" w:lineRule="auto"/>
      </w:pPr>
      <w:bookmarkStart w:id="24" w:name="_Toc217441764"/>
      <w:bookmarkStart w:id="25" w:name="_Toc9669"/>
      <w:bookmarkStart w:id="26" w:name="_Toc28659"/>
      <w:r>
        <w:t>Cơ</w:t>
      </w:r>
      <w:r>
        <w:rPr>
          <w:lang w:val="vi-VN"/>
        </w:rPr>
        <w:t xml:space="preserve"> Sở Dữ Liệu</w:t>
      </w:r>
      <w:bookmarkEnd w:id="24"/>
      <w:bookmarkEnd w:id="25"/>
      <w:bookmarkEnd w:id="26"/>
    </w:p>
    <w:p w14:paraId="734B9D3C">
      <w:pPr>
        <w:pStyle w:val="3"/>
        <w:spacing w:before="120" w:after="0" w:line="312" w:lineRule="auto"/>
        <w:rPr>
          <w:lang w:val="vi-VN"/>
        </w:rPr>
      </w:pPr>
      <w:bookmarkStart w:id="27" w:name="_Toc25567"/>
      <w:bookmarkStart w:id="28" w:name="_Toc17506"/>
      <w:bookmarkStart w:id="29" w:name="_Toc217441765"/>
      <w:r>
        <w:rPr>
          <w:sz w:val="30"/>
          <w:szCs w:val="30"/>
          <w:lang w:val="vi-VN"/>
        </w:rPr>
        <w:t>ERD</w:t>
      </w:r>
      <w:bookmarkEnd w:id="27"/>
      <w:bookmarkEnd w:id="28"/>
      <w:bookmarkEnd w:id="29"/>
    </w:p>
    <w:p w14:paraId="36DC0C65">
      <w:pPr>
        <w:pStyle w:val="4"/>
        <w:spacing w:after="120" w:line="312" w:lineRule="auto"/>
        <w:jc w:val="center"/>
        <w:rPr>
          <w:lang w:val="vi-VN"/>
        </w:rPr>
      </w:pPr>
    </w:p>
    <w:p w14:paraId="32D45370">
      <w:pPr>
        <w:tabs>
          <w:tab w:val="left" w:pos="3402"/>
        </w:tabs>
        <w:spacing w:before="120" w:after="120" w:line="312" w:lineRule="auto"/>
        <w:jc w:val="center"/>
        <w:rPr>
          <w:lang w:val="vi-VN"/>
        </w:rPr>
      </w:pPr>
      <w:r>
        <w:rPr>
          <w:lang w:val="vi-VN"/>
        </w:rPr>
        <w:drawing>
          <wp:inline distT="0" distB="0" distL="114300" distR="114300">
            <wp:extent cx="5757545" cy="4789805"/>
            <wp:effectExtent l="0" t="0" r="8255" b="1079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5757545" cy="4789805"/>
                    </a:xfrm>
                    <a:prstGeom prst="rect">
                      <a:avLst/>
                    </a:prstGeom>
                    <a:noFill/>
                    <a:ln>
                      <a:noFill/>
                    </a:ln>
                  </pic:spPr>
                </pic:pic>
              </a:graphicData>
            </a:graphic>
          </wp:inline>
        </w:drawing>
      </w:r>
    </w:p>
    <w:p w14:paraId="1691B3E0">
      <w:pPr>
        <w:pStyle w:val="15"/>
        <w:rPr>
          <w:lang w:val="vi-VN"/>
        </w:rPr>
      </w:pPr>
      <w:r>
        <w:rPr>
          <w:b/>
          <w:bCs w:val="0"/>
          <w:i/>
          <w:iCs/>
          <w:u w:val="single"/>
        </w:rPr>
        <w:t xml:space="preserve">Hình 3-2: </w:t>
      </w:r>
      <w:r>
        <w:t>ERD vật lý</w:t>
      </w:r>
      <w:bookmarkStart w:id="30" w:name="_Toc217441766"/>
    </w:p>
    <w:bookmarkEnd w:id="30"/>
    <w:p w14:paraId="6EAE5716">
      <w:pPr>
        <w:pStyle w:val="3"/>
        <w:spacing w:before="120" w:after="0" w:line="312" w:lineRule="auto"/>
        <w:rPr>
          <w:sz w:val="30"/>
          <w:szCs w:val="30"/>
          <w:lang w:val="vi-VN"/>
        </w:rPr>
      </w:pPr>
      <w:bookmarkStart w:id="31" w:name="_Toc1887"/>
      <w:bookmarkStart w:id="32" w:name="_Toc25182"/>
      <w:r>
        <w:rPr>
          <w:sz w:val="30"/>
          <w:szCs w:val="30"/>
          <w:lang w:val="vi-VN"/>
        </w:rPr>
        <w:t>CƠ SỞ DỮ LIỆU</w:t>
      </w:r>
      <w:bookmarkEnd w:id="31"/>
      <w:bookmarkEnd w:id="32"/>
    </w:p>
    <w:p w14:paraId="314FE878">
      <w:pPr>
        <w:pStyle w:val="5"/>
        <w:spacing w:after="120"/>
      </w:pPr>
      <w:bookmarkStart w:id="33" w:name="_Toc24316"/>
      <w:bookmarkStart w:id="34" w:name="_Toc27814"/>
      <w:r>
        <w:t>Database Diagram</w:t>
      </w:r>
      <w:bookmarkEnd w:id="33"/>
      <w:bookmarkEnd w:id="34"/>
    </w:p>
    <w:p w14:paraId="619618A3">
      <w:pPr>
        <w:pStyle w:val="4"/>
        <w:spacing w:after="120"/>
        <w:ind w:left="-567"/>
        <w:jc w:val="center"/>
        <w:rPr>
          <w:lang w:val="vi-VN"/>
        </w:rPr>
      </w:pPr>
      <w:r>
        <w:rPr>
          <w:lang w:val="vi-VN"/>
        </w:rPr>
        <w:drawing>
          <wp:inline distT="0" distB="0" distL="114300" distR="114300">
            <wp:extent cx="5756910" cy="3777615"/>
            <wp:effectExtent l="0" t="0" r="8890" b="698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1"/>
                    <a:stretch>
                      <a:fillRect/>
                    </a:stretch>
                  </pic:blipFill>
                  <pic:spPr>
                    <a:xfrm>
                      <a:off x="0" y="0"/>
                      <a:ext cx="5756910" cy="3777615"/>
                    </a:xfrm>
                    <a:prstGeom prst="rect">
                      <a:avLst/>
                    </a:prstGeom>
                    <a:noFill/>
                    <a:ln>
                      <a:noFill/>
                    </a:ln>
                  </pic:spPr>
                </pic:pic>
              </a:graphicData>
            </a:graphic>
          </wp:inline>
        </w:drawing>
      </w:r>
    </w:p>
    <w:p w14:paraId="563C0546">
      <w:pPr>
        <w:pStyle w:val="15"/>
        <w:rPr>
          <w:lang w:val="vi-VN"/>
        </w:rPr>
      </w:pPr>
      <w:r>
        <w:rPr>
          <w:b/>
          <w:bCs w:val="0"/>
          <w:i/>
          <w:iCs/>
          <w:u w:val="single"/>
        </w:rPr>
        <w:t xml:space="preserve">Hình 3-3: </w:t>
      </w:r>
      <w:r>
        <w:rPr>
          <w:lang w:val="vi-VN"/>
        </w:rPr>
        <w:t>Database diagram</w:t>
      </w:r>
    </w:p>
    <w:p w14:paraId="57A32306">
      <w:pPr>
        <w:pStyle w:val="2"/>
      </w:pPr>
      <w:r>
        <w:t xml:space="preserve"> </w:t>
      </w:r>
      <w:bookmarkStart w:id="35" w:name="_Toc27631"/>
      <w:bookmarkStart w:id="36" w:name="_Toc4636"/>
      <w:r>
        <w:t>Kiểm thử</w:t>
      </w:r>
      <w:bookmarkEnd w:id="35"/>
      <w:bookmarkEnd w:id="36"/>
    </w:p>
    <w:p w14:paraId="288379CB">
      <w:pPr>
        <w:pStyle w:val="3"/>
      </w:pPr>
      <w:bookmarkStart w:id="37" w:name="_Toc14279"/>
      <w:bookmarkStart w:id="38" w:name="_Toc17762"/>
      <w:r>
        <w:t>Quy trình kiểm thử</w:t>
      </w:r>
      <w:bookmarkEnd w:id="37"/>
      <w:bookmarkEnd w:id="38"/>
    </w:p>
    <w:p w14:paraId="56E427B4">
      <w:pPr>
        <w:spacing w:before="120" w:after="120"/>
      </w:pPr>
      <w:r>
        <w:t xml:space="preserve"> Nhóm áp dụng phương pháp kiểm thử hộp đen (Black-box Testing) kết hợp kiểm thử thủ công (Manual Testing) trên môi trường Localhost. Mục tiêu nhằm đảm bảo các chức năng hoạt động đúng với đặc tả yêu cầu và hệ thống có khả năng xử lý được các trường hợp ngoại lệ (Exceptions) cơ bản.</w:t>
      </w:r>
    </w:p>
    <w:p w14:paraId="09D3FEC2">
      <w:pPr>
        <w:numPr>
          <w:ilvl w:val="0"/>
          <w:numId w:val="19"/>
        </w:numPr>
        <w:spacing w:before="120" w:after="120"/>
        <w:rPr>
          <w:b/>
          <w:bCs/>
        </w:rPr>
      </w:pPr>
      <w:r>
        <w:rPr>
          <w:b/>
          <w:bCs/>
        </w:rPr>
        <w:t>Bảng: Kịch bản kiểm thử Module Import Danh sách Sinh viên</w:t>
      </w:r>
    </w:p>
    <w:p w14:paraId="24E10E34">
      <w:pPr>
        <w:spacing w:before="120" w:after="120"/>
        <w:rPr>
          <w:szCs w:val="26"/>
        </w:rPr>
      </w:pPr>
      <w:r>
        <w:rPr>
          <w:szCs w:val="26"/>
        </w:rPr>
        <w:t>Module: Chi tiết Lớp học - Import Danh sách Sinh viên</w:t>
      </w:r>
    </w:p>
    <w:tbl>
      <w:tblPr>
        <w:tblStyle w:val="13"/>
        <w:tblpPr w:leftFromText="180" w:rightFromText="180" w:vertAnchor="text" w:horzAnchor="page" w:tblpXSpec="center" w:tblpY="473"/>
        <w:tblOverlap w:val="never"/>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250"/>
        <w:gridCol w:w="2250"/>
        <w:gridCol w:w="1890"/>
        <w:gridCol w:w="1440"/>
      </w:tblGrid>
      <w:tr w14:paraId="2CEC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jc w:val="center"/>
        </w:trPr>
        <w:tc>
          <w:tcPr>
            <w:tcW w:w="1620" w:type="dxa"/>
          </w:tcPr>
          <w:p w14:paraId="68EA9D6E">
            <w:pPr>
              <w:spacing w:before="120" w:after="120"/>
              <w:ind w:right="382"/>
              <w:jc w:val="center"/>
              <w:rPr>
                <w:b/>
                <w:bCs/>
                <w:sz w:val="30"/>
                <w:szCs w:val="30"/>
              </w:rPr>
            </w:pPr>
            <w:r>
              <w:rPr>
                <w:b/>
                <w:bCs/>
                <w:sz w:val="30"/>
                <w:szCs w:val="30"/>
              </w:rPr>
              <w:t>Mã TC</w:t>
            </w:r>
          </w:p>
        </w:tc>
        <w:tc>
          <w:tcPr>
            <w:tcW w:w="2250" w:type="dxa"/>
            <w:vAlign w:val="center"/>
          </w:tcPr>
          <w:p w14:paraId="0BA67C2D">
            <w:pPr>
              <w:spacing w:before="120" w:after="120"/>
              <w:ind w:right="382"/>
              <w:jc w:val="center"/>
              <w:rPr>
                <w:b/>
                <w:bCs/>
                <w:sz w:val="30"/>
                <w:szCs w:val="30"/>
              </w:rPr>
            </w:pPr>
            <w:r>
              <w:rPr>
                <w:b/>
                <w:bCs/>
                <w:sz w:val="30"/>
                <w:szCs w:val="30"/>
              </w:rPr>
              <w:t>Tên Testcase</w:t>
            </w:r>
          </w:p>
        </w:tc>
        <w:tc>
          <w:tcPr>
            <w:tcW w:w="2250" w:type="dxa"/>
            <w:vAlign w:val="center"/>
          </w:tcPr>
          <w:p w14:paraId="0CF67D74">
            <w:pPr>
              <w:spacing w:before="120" w:after="120"/>
              <w:ind w:right="382"/>
              <w:jc w:val="center"/>
              <w:rPr>
                <w:b/>
                <w:bCs/>
                <w:sz w:val="30"/>
                <w:szCs w:val="30"/>
              </w:rPr>
            </w:pPr>
            <w:r>
              <w:rPr>
                <w:b/>
                <w:bCs/>
                <w:sz w:val="30"/>
                <w:szCs w:val="30"/>
              </w:rPr>
              <w:t>Các bước thực hiện</w:t>
            </w:r>
          </w:p>
        </w:tc>
        <w:tc>
          <w:tcPr>
            <w:tcW w:w="1890" w:type="dxa"/>
          </w:tcPr>
          <w:p w14:paraId="673779F8">
            <w:pPr>
              <w:spacing w:before="120" w:after="120"/>
              <w:ind w:right="382"/>
              <w:jc w:val="center"/>
              <w:rPr>
                <w:b/>
                <w:bCs/>
                <w:sz w:val="30"/>
                <w:szCs w:val="30"/>
              </w:rPr>
            </w:pPr>
            <w:r>
              <w:rPr>
                <w:b/>
                <w:bCs/>
                <w:sz w:val="30"/>
                <w:szCs w:val="30"/>
              </w:rPr>
              <w:t>Kết quả mong đợi</w:t>
            </w:r>
          </w:p>
        </w:tc>
        <w:tc>
          <w:tcPr>
            <w:tcW w:w="1440" w:type="dxa"/>
          </w:tcPr>
          <w:p w14:paraId="564F0D16">
            <w:pPr>
              <w:spacing w:before="120" w:after="120"/>
              <w:ind w:right="382"/>
              <w:jc w:val="center"/>
              <w:rPr>
                <w:b/>
                <w:bCs/>
                <w:sz w:val="30"/>
                <w:szCs w:val="30"/>
              </w:rPr>
            </w:pPr>
            <w:r>
              <w:rPr>
                <w:b/>
                <w:bCs/>
                <w:sz w:val="30"/>
                <w:szCs w:val="30"/>
              </w:rPr>
              <w:t>Trạng</w:t>
            </w:r>
          </w:p>
          <w:p w14:paraId="31B5F7B5">
            <w:pPr>
              <w:spacing w:before="120" w:after="120"/>
              <w:ind w:right="382"/>
              <w:jc w:val="center"/>
              <w:rPr>
                <w:b/>
                <w:bCs/>
                <w:sz w:val="30"/>
                <w:szCs w:val="30"/>
              </w:rPr>
            </w:pPr>
            <w:r>
              <w:rPr>
                <w:b/>
                <w:bCs/>
                <w:sz w:val="30"/>
                <w:szCs w:val="30"/>
              </w:rPr>
              <w:t>thái</w:t>
            </w:r>
          </w:p>
        </w:tc>
      </w:tr>
      <w:tr w14:paraId="2BD2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106016D1">
            <w:pPr>
              <w:spacing w:before="120" w:after="120"/>
              <w:ind w:right="382"/>
              <w:jc w:val="center"/>
              <w:rPr>
                <w:szCs w:val="26"/>
              </w:rPr>
            </w:pPr>
            <w:r>
              <w:rPr>
                <w:szCs w:val="26"/>
              </w:rPr>
              <w:t>TC_IMPORT_01</w:t>
            </w:r>
          </w:p>
        </w:tc>
        <w:tc>
          <w:tcPr>
            <w:tcW w:w="2250" w:type="dxa"/>
          </w:tcPr>
          <w:p w14:paraId="51580114">
            <w:pPr>
              <w:spacing w:before="120" w:after="120"/>
              <w:ind w:right="382"/>
              <w:rPr>
                <w:szCs w:val="26"/>
              </w:rPr>
            </w:pPr>
            <w:r>
              <w:rPr>
                <w:szCs w:val="26"/>
              </w:rPr>
              <w:t>Import thành công bằng thao tác "Chọn file"</w:t>
            </w:r>
          </w:p>
        </w:tc>
        <w:tc>
          <w:tcPr>
            <w:tcW w:w="2250" w:type="dxa"/>
          </w:tcPr>
          <w:p w14:paraId="382E3C1A">
            <w:pPr>
              <w:spacing w:before="120" w:after="120"/>
              <w:ind w:right="382"/>
              <w:rPr>
                <w:szCs w:val="26"/>
              </w:rPr>
            </w:pPr>
            <w:r>
              <w:rPr>
                <w:szCs w:val="26"/>
              </w:rPr>
              <w:t>1. Bấm nút "Import danh sách"</w:t>
            </w:r>
          </w:p>
          <w:p w14:paraId="60C47122">
            <w:pPr>
              <w:spacing w:before="120" w:after="120"/>
              <w:ind w:right="382"/>
              <w:rPr>
                <w:szCs w:val="26"/>
              </w:rPr>
            </w:pPr>
            <w:r>
              <w:rPr>
                <w:szCs w:val="26"/>
              </w:rPr>
              <w:t>2. Bấm vào khu vực "Chọn file Excel" để mở cửa sổ duyệt file</w:t>
            </w:r>
            <w:r>
              <w:rPr>
                <w:szCs w:val="26"/>
              </w:rPr>
              <w:br w:type="textWrapping"/>
            </w:r>
          </w:p>
          <w:p w14:paraId="6B350E53">
            <w:pPr>
              <w:spacing w:before="120" w:after="120"/>
              <w:ind w:right="382"/>
              <w:rPr>
                <w:szCs w:val="26"/>
              </w:rPr>
            </w:pPr>
            <w:r>
              <w:rPr>
                <w:szCs w:val="26"/>
              </w:rPr>
              <w:t>3. Chọn một file .xlsx hoặc .csv hợp lệ (VD: dssv mau.xlsx có dung lượng 0.02MB)</w:t>
            </w:r>
          </w:p>
          <w:p w14:paraId="6D737259">
            <w:pPr>
              <w:spacing w:before="120" w:after="120"/>
              <w:ind w:right="382"/>
              <w:rPr>
                <w:szCs w:val="26"/>
              </w:rPr>
            </w:pPr>
          </w:p>
          <w:p w14:paraId="00F6A544">
            <w:pPr>
              <w:spacing w:before="120" w:after="120"/>
              <w:ind w:right="382"/>
              <w:rPr>
                <w:szCs w:val="26"/>
              </w:rPr>
            </w:pPr>
            <w:r>
              <w:rPr>
                <w:szCs w:val="26"/>
              </w:rPr>
              <w:t>4. Thấy file xuất hiện trong khung, nút "Tải lên" sáng màu đỏ</w:t>
            </w:r>
          </w:p>
          <w:p w14:paraId="112EC898">
            <w:pPr>
              <w:spacing w:before="120" w:after="120"/>
              <w:ind w:right="382"/>
              <w:rPr>
                <w:szCs w:val="26"/>
              </w:rPr>
            </w:pPr>
            <w:r>
              <w:rPr>
                <w:szCs w:val="26"/>
              </w:rPr>
              <w:br w:type="textWrapping"/>
            </w:r>
          </w:p>
          <w:p w14:paraId="4AD22D1C">
            <w:pPr>
              <w:spacing w:before="120" w:after="120"/>
              <w:ind w:right="382"/>
              <w:rPr>
                <w:szCs w:val="26"/>
              </w:rPr>
            </w:pPr>
            <w:r>
              <w:rPr>
                <w:szCs w:val="26"/>
              </w:rPr>
              <w:t>5. Bấm nút "Tải lên"</w:t>
            </w:r>
          </w:p>
          <w:p w14:paraId="7C1971DC">
            <w:pPr>
              <w:spacing w:before="120" w:after="120"/>
              <w:ind w:right="382"/>
              <w:rPr>
                <w:szCs w:val="26"/>
              </w:rPr>
            </w:pPr>
          </w:p>
        </w:tc>
        <w:tc>
          <w:tcPr>
            <w:tcW w:w="1890" w:type="dxa"/>
          </w:tcPr>
          <w:p w14:paraId="7731EF9E">
            <w:pPr>
              <w:spacing w:before="120" w:after="120"/>
              <w:ind w:right="382"/>
              <w:rPr>
                <w:szCs w:val="26"/>
              </w:rPr>
            </w:pPr>
            <w:r>
              <w:rPr>
                <w:szCs w:val="26"/>
              </w:rPr>
              <w:t>Popup đóng lại. Danh sách sinh viên được cập nhật ngay lập tức với đầy đủ thông tin từ file Excel. Có thông báo "Import thành công".</w:t>
            </w:r>
          </w:p>
        </w:tc>
        <w:tc>
          <w:tcPr>
            <w:tcW w:w="1440" w:type="dxa"/>
          </w:tcPr>
          <w:p w14:paraId="51C2736A">
            <w:pPr>
              <w:spacing w:before="120" w:after="120"/>
              <w:ind w:right="382"/>
              <w:rPr>
                <w:szCs w:val="26"/>
              </w:rPr>
            </w:pPr>
            <w:r>
              <w:rPr>
                <w:szCs w:val="26"/>
              </w:rPr>
              <w:t>pass</w:t>
            </w:r>
          </w:p>
        </w:tc>
      </w:tr>
      <w:tr w14:paraId="36B3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44FD4AE7">
            <w:pPr>
              <w:spacing w:before="120" w:after="120"/>
              <w:ind w:right="382"/>
              <w:rPr>
                <w:szCs w:val="26"/>
              </w:rPr>
            </w:pPr>
            <w:r>
              <w:rPr>
                <w:szCs w:val="26"/>
              </w:rPr>
              <w:t>TC_IMPORT_02</w:t>
            </w:r>
          </w:p>
        </w:tc>
        <w:tc>
          <w:tcPr>
            <w:tcW w:w="2250" w:type="dxa"/>
          </w:tcPr>
          <w:p w14:paraId="442F54D0">
            <w:pPr>
              <w:spacing w:before="120" w:after="120"/>
              <w:ind w:right="382"/>
              <w:rPr>
                <w:szCs w:val="26"/>
              </w:rPr>
            </w:pPr>
            <w:r>
              <w:rPr>
                <w:szCs w:val="26"/>
              </w:rPr>
              <w:t>Import thành công bằng thao tác Kéo thả</w:t>
            </w:r>
          </w:p>
        </w:tc>
        <w:tc>
          <w:tcPr>
            <w:tcW w:w="2250" w:type="dxa"/>
          </w:tcPr>
          <w:p w14:paraId="66D581AF">
            <w:pPr>
              <w:spacing w:before="120" w:after="120"/>
              <w:ind w:right="382"/>
              <w:rPr>
                <w:szCs w:val="26"/>
              </w:rPr>
            </w:pPr>
            <w:r>
              <w:rPr>
                <w:szCs w:val="26"/>
              </w:rPr>
              <w:t>1. Mở popup Import</w:t>
            </w:r>
          </w:p>
          <w:p w14:paraId="27DCF36A">
            <w:pPr>
              <w:spacing w:before="120" w:after="120"/>
              <w:ind w:right="382"/>
              <w:rPr>
                <w:szCs w:val="26"/>
              </w:rPr>
            </w:pPr>
            <w:r>
              <w:rPr>
                <w:szCs w:val="26"/>
              </w:rPr>
              <w:br w:type="textWrapping"/>
            </w:r>
          </w:p>
          <w:p w14:paraId="6272DF01">
            <w:pPr>
              <w:spacing w:before="120" w:after="120"/>
              <w:ind w:right="382"/>
              <w:rPr>
                <w:szCs w:val="26"/>
              </w:rPr>
            </w:pPr>
            <w:r>
              <w:rPr>
                <w:szCs w:val="26"/>
              </w:rPr>
              <w:t>2. Kéo một file .xlsx hợp lệ từ máy tính và thả vào khu vực đứt nét</w:t>
            </w:r>
          </w:p>
          <w:p w14:paraId="6BE21DB9">
            <w:pPr>
              <w:spacing w:before="120" w:after="120"/>
              <w:ind w:right="382"/>
              <w:rPr>
                <w:szCs w:val="26"/>
              </w:rPr>
            </w:pPr>
            <w:r>
              <w:rPr>
                <w:szCs w:val="26"/>
              </w:rPr>
              <w:br w:type="textWrapping"/>
            </w:r>
          </w:p>
          <w:p w14:paraId="5C9B45C8">
            <w:pPr>
              <w:spacing w:before="120" w:after="120"/>
              <w:ind w:right="382"/>
              <w:rPr>
                <w:szCs w:val="26"/>
              </w:rPr>
            </w:pPr>
            <w:r>
              <w:rPr>
                <w:szCs w:val="26"/>
              </w:rPr>
              <w:t>3. Bấm "Tải lên"</w:t>
            </w:r>
          </w:p>
          <w:p w14:paraId="4BD0E1FF">
            <w:pPr>
              <w:spacing w:before="120" w:after="120"/>
              <w:ind w:right="382"/>
              <w:rPr>
                <w:szCs w:val="26"/>
              </w:rPr>
            </w:pPr>
            <w:r>
              <w:rPr>
                <w:szCs w:val="26"/>
              </w:rPr>
              <w:t xml:space="preserve"> </w:t>
            </w:r>
          </w:p>
        </w:tc>
        <w:tc>
          <w:tcPr>
            <w:tcW w:w="1890" w:type="dxa"/>
          </w:tcPr>
          <w:p w14:paraId="277AD366">
            <w:pPr>
              <w:spacing w:before="120" w:after="120"/>
              <w:ind w:right="382"/>
              <w:rPr>
                <w:szCs w:val="26"/>
              </w:rPr>
            </w:pPr>
            <w:r>
              <w:rPr>
                <w:szCs w:val="26"/>
              </w:rPr>
              <w:t>Hành vi tương tự TC_IMPORT_01. File được nhận dạng đúng tên và dung lượng. Import thành công.</w:t>
            </w:r>
          </w:p>
        </w:tc>
        <w:tc>
          <w:tcPr>
            <w:tcW w:w="1440" w:type="dxa"/>
          </w:tcPr>
          <w:p w14:paraId="2E0CA8C7">
            <w:pPr>
              <w:spacing w:before="120" w:after="120"/>
              <w:ind w:right="382"/>
              <w:rPr>
                <w:szCs w:val="26"/>
              </w:rPr>
            </w:pPr>
            <w:r>
              <w:rPr>
                <w:szCs w:val="26"/>
              </w:rPr>
              <w:t>pass</w:t>
            </w:r>
          </w:p>
        </w:tc>
      </w:tr>
      <w:tr w14:paraId="2463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24354F01">
            <w:pPr>
              <w:spacing w:before="120" w:after="120"/>
              <w:ind w:right="382"/>
              <w:rPr>
                <w:szCs w:val="26"/>
              </w:rPr>
            </w:pPr>
            <w:r>
              <w:rPr>
                <w:szCs w:val="26"/>
              </w:rPr>
              <w:t>TC_IMPORT_03</w:t>
            </w:r>
          </w:p>
        </w:tc>
        <w:tc>
          <w:tcPr>
            <w:tcW w:w="2250" w:type="dxa"/>
          </w:tcPr>
          <w:p w14:paraId="2C249B74">
            <w:pPr>
              <w:spacing w:before="120" w:after="120"/>
              <w:ind w:right="382"/>
              <w:rPr>
                <w:szCs w:val="26"/>
              </w:rPr>
            </w:pPr>
            <w:r>
              <w:rPr>
                <w:szCs w:val="26"/>
              </w:rPr>
              <w:t>Kiểm tra hiển thị sau khi import</w:t>
            </w:r>
          </w:p>
        </w:tc>
        <w:tc>
          <w:tcPr>
            <w:tcW w:w="2250" w:type="dxa"/>
          </w:tcPr>
          <w:p w14:paraId="136C6C90">
            <w:pPr>
              <w:spacing w:before="120" w:after="120"/>
              <w:ind w:right="382"/>
              <w:rPr>
                <w:szCs w:val="26"/>
              </w:rPr>
            </w:pPr>
            <w:r>
              <w:rPr>
                <w:szCs w:val="26"/>
              </w:rPr>
              <w:t xml:space="preserve">1. Thực hiện import thành công </w:t>
            </w:r>
          </w:p>
          <w:p w14:paraId="418D855D">
            <w:pPr>
              <w:spacing w:before="120" w:after="120"/>
              <w:ind w:right="382"/>
              <w:rPr>
                <w:szCs w:val="26"/>
              </w:rPr>
            </w:pPr>
            <w:r>
              <w:rPr>
                <w:szCs w:val="26"/>
              </w:rPr>
              <w:br w:type="textWrapping"/>
            </w:r>
          </w:p>
          <w:p w14:paraId="6D420B56">
            <w:pPr>
              <w:spacing w:before="120" w:after="120"/>
              <w:ind w:right="382"/>
              <w:rPr>
                <w:szCs w:val="26"/>
              </w:rPr>
            </w:pPr>
            <w:r>
              <w:rPr>
                <w:szCs w:val="26"/>
              </w:rPr>
              <w:t>2. Quan sát bảng dữ liệu</w:t>
            </w:r>
          </w:p>
          <w:p w14:paraId="19B9D82F">
            <w:pPr>
              <w:spacing w:before="120" w:after="120"/>
              <w:ind w:right="382"/>
              <w:rPr>
                <w:szCs w:val="26"/>
              </w:rPr>
            </w:pPr>
          </w:p>
        </w:tc>
        <w:tc>
          <w:tcPr>
            <w:tcW w:w="1890" w:type="dxa"/>
          </w:tcPr>
          <w:p w14:paraId="09A732F5">
            <w:pPr>
              <w:spacing w:before="120" w:after="120"/>
              <w:ind w:right="382"/>
              <w:rPr>
                <w:szCs w:val="26"/>
              </w:rPr>
            </w:pPr>
            <w:r>
              <w:rPr>
                <w:szCs w:val="26"/>
              </w:rPr>
              <w:t>Dữ liệu hiển thị đúng cột (STT, Mã SV, Họ lót, Tên, Mã lớp, Email, Nhóm).</w:t>
            </w:r>
          </w:p>
        </w:tc>
        <w:tc>
          <w:tcPr>
            <w:tcW w:w="1440" w:type="dxa"/>
          </w:tcPr>
          <w:p w14:paraId="6E5A971A">
            <w:pPr>
              <w:spacing w:before="120" w:after="120"/>
              <w:ind w:right="382"/>
              <w:rPr>
                <w:szCs w:val="26"/>
              </w:rPr>
            </w:pPr>
            <w:r>
              <w:rPr>
                <w:szCs w:val="26"/>
              </w:rPr>
              <w:t>pass</w:t>
            </w:r>
          </w:p>
        </w:tc>
      </w:tr>
      <w:tr w14:paraId="2FC8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1CF76AB3">
            <w:pPr>
              <w:spacing w:before="120" w:after="120"/>
              <w:ind w:right="382"/>
              <w:rPr>
                <w:szCs w:val="26"/>
              </w:rPr>
            </w:pPr>
            <w:r>
              <w:rPr>
                <w:szCs w:val="26"/>
              </w:rPr>
              <w:t>TC_IMPORT_04</w:t>
            </w:r>
          </w:p>
        </w:tc>
        <w:tc>
          <w:tcPr>
            <w:tcW w:w="2250" w:type="dxa"/>
          </w:tcPr>
          <w:p w14:paraId="5AC510F8">
            <w:pPr>
              <w:spacing w:before="120" w:after="120"/>
              <w:ind w:right="382"/>
              <w:rPr>
                <w:szCs w:val="26"/>
              </w:rPr>
            </w:pPr>
            <w:r>
              <w:rPr>
                <w:szCs w:val="26"/>
              </w:rPr>
              <w:t>Hủy thao tác sau khi đã chọn file</w:t>
            </w:r>
          </w:p>
        </w:tc>
        <w:tc>
          <w:tcPr>
            <w:tcW w:w="2250" w:type="dxa"/>
          </w:tcPr>
          <w:p w14:paraId="5528DFEC">
            <w:pPr>
              <w:spacing w:before="120" w:after="120"/>
              <w:ind w:right="382"/>
              <w:rPr>
                <w:szCs w:val="26"/>
              </w:rPr>
            </w:pPr>
            <w:r>
              <w:rPr>
                <w:szCs w:val="26"/>
              </w:rPr>
              <w:t>1. Chọn hoặc kéo thả một file vào khung popup</w:t>
            </w:r>
          </w:p>
          <w:p w14:paraId="1C2334CE">
            <w:pPr>
              <w:spacing w:before="120" w:after="120"/>
              <w:ind w:right="382"/>
              <w:rPr>
                <w:szCs w:val="26"/>
              </w:rPr>
            </w:pPr>
            <w:r>
              <w:rPr>
                <w:szCs w:val="26"/>
              </w:rPr>
              <w:br w:type="textWrapping"/>
            </w:r>
          </w:p>
          <w:p w14:paraId="0DAD9509">
            <w:pPr>
              <w:spacing w:before="120" w:after="120"/>
              <w:ind w:right="382"/>
              <w:rPr>
                <w:szCs w:val="26"/>
              </w:rPr>
            </w:pPr>
            <w:r>
              <w:rPr>
                <w:szCs w:val="26"/>
              </w:rPr>
              <w:t>2. Bấm dấu "X" nhỏ cạnh tên file (VD: cạnh chữ dssv mau.xlsx) hoặc bấm nút "Hủy" lớn</w:t>
            </w:r>
          </w:p>
          <w:p w14:paraId="573B37B6">
            <w:pPr>
              <w:spacing w:before="120" w:after="120"/>
              <w:ind w:right="382"/>
              <w:rPr>
                <w:szCs w:val="26"/>
              </w:rPr>
            </w:pPr>
          </w:p>
        </w:tc>
        <w:tc>
          <w:tcPr>
            <w:tcW w:w="1890" w:type="dxa"/>
          </w:tcPr>
          <w:p w14:paraId="15D518DC">
            <w:pPr>
              <w:spacing w:before="120" w:after="120"/>
              <w:ind w:right="382"/>
              <w:rPr>
                <w:szCs w:val="26"/>
              </w:rPr>
            </w:pPr>
            <w:r>
              <w:rPr>
                <w:szCs w:val="26"/>
              </w:rPr>
              <w:t>Nếu bấm "X" nhỏ: File bị gỡ khỏi khung, nút "Tải lên" chuyển màu xám (vô hiệu hóa).</w:t>
            </w:r>
          </w:p>
          <w:p w14:paraId="2B277E4C">
            <w:pPr>
              <w:spacing w:before="120" w:after="120"/>
              <w:ind w:right="382"/>
              <w:rPr>
                <w:szCs w:val="26"/>
              </w:rPr>
            </w:pPr>
            <w:r>
              <w:rPr>
                <w:szCs w:val="26"/>
              </w:rPr>
              <w:br w:type="textWrapping"/>
            </w:r>
          </w:p>
          <w:p w14:paraId="2525034D">
            <w:pPr>
              <w:spacing w:before="120" w:after="120"/>
              <w:ind w:right="382"/>
              <w:rPr>
                <w:szCs w:val="26"/>
              </w:rPr>
            </w:pPr>
            <w:r>
              <w:rPr>
                <w:szCs w:val="26"/>
              </w:rPr>
              <w:t>Nếu bấm "Hủy" lớn: Popup đóng lại, không có dữ liệu nào được import.</w:t>
            </w:r>
          </w:p>
          <w:p w14:paraId="17FC64B6">
            <w:pPr>
              <w:spacing w:before="120" w:after="120"/>
              <w:ind w:right="382"/>
              <w:rPr>
                <w:szCs w:val="26"/>
              </w:rPr>
            </w:pPr>
          </w:p>
        </w:tc>
        <w:tc>
          <w:tcPr>
            <w:tcW w:w="1440" w:type="dxa"/>
          </w:tcPr>
          <w:p w14:paraId="48B05563">
            <w:pPr>
              <w:spacing w:before="120" w:after="120"/>
              <w:ind w:right="382"/>
              <w:rPr>
                <w:szCs w:val="26"/>
              </w:rPr>
            </w:pPr>
            <w:r>
              <w:rPr>
                <w:szCs w:val="26"/>
              </w:rPr>
              <w:t>pass</w:t>
            </w:r>
          </w:p>
        </w:tc>
      </w:tr>
      <w:tr w14:paraId="2997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3A8DB5D9">
            <w:pPr>
              <w:spacing w:before="120" w:after="120"/>
              <w:ind w:right="382"/>
              <w:rPr>
                <w:szCs w:val="26"/>
              </w:rPr>
            </w:pPr>
            <w:r>
              <w:rPr>
                <w:szCs w:val="26"/>
              </w:rPr>
              <w:t>TC_IMPORT_05</w:t>
            </w:r>
          </w:p>
        </w:tc>
        <w:tc>
          <w:tcPr>
            <w:tcW w:w="2250" w:type="dxa"/>
          </w:tcPr>
          <w:p w14:paraId="698614A8">
            <w:pPr>
              <w:spacing w:before="120" w:after="120"/>
              <w:ind w:right="382"/>
              <w:rPr>
                <w:szCs w:val="26"/>
              </w:rPr>
            </w:pPr>
            <w:r>
              <w:rPr>
                <w:szCs w:val="26"/>
              </w:rPr>
              <w:t>Hệ thống tự động lọc định dạng khi Browse file</w:t>
            </w:r>
          </w:p>
        </w:tc>
        <w:tc>
          <w:tcPr>
            <w:tcW w:w="2250" w:type="dxa"/>
          </w:tcPr>
          <w:p w14:paraId="57D34E2A">
            <w:pPr>
              <w:spacing w:before="120" w:after="120"/>
              <w:ind w:right="382"/>
              <w:rPr>
                <w:szCs w:val="26"/>
              </w:rPr>
            </w:pPr>
            <w:r>
              <w:rPr>
                <w:szCs w:val="26"/>
              </w:rPr>
              <w:t>1. Mở popup Import</w:t>
            </w:r>
          </w:p>
          <w:p w14:paraId="606A98FE">
            <w:pPr>
              <w:spacing w:before="120" w:after="120"/>
              <w:ind w:right="382"/>
              <w:rPr>
                <w:szCs w:val="26"/>
              </w:rPr>
            </w:pPr>
            <w:r>
              <w:rPr>
                <w:szCs w:val="26"/>
              </w:rPr>
              <w:br w:type="textWrapping"/>
            </w:r>
          </w:p>
          <w:p w14:paraId="747C2C26">
            <w:pPr>
              <w:spacing w:before="120" w:after="120"/>
              <w:ind w:right="382"/>
              <w:rPr>
                <w:szCs w:val="26"/>
              </w:rPr>
            </w:pPr>
            <w:r>
              <w:rPr>
                <w:szCs w:val="26"/>
              </w:rPr>
              <w:t>2. Bấm vào khu vực "Chọn file" để mở cửa sổ duyệt file của máy tính</w:t>
            </w:r>
          </w:p>
          <w:p w14:paraId="5AB6B2E0">
            <w:pPr>
              <w:spacing w:before="120" w:after="120"/>
              <w:ind w:right="382"/>
              <w:rPr>
                <w:szCs w:val="26"/>
              </w:rPr>
            </w:pPr>
            <w:r>
              <w:rPr>
                <w:szCs w:val="26"/>
              </w:rPr>
              <w:br w:type="textWrapping"/>
            </w:r>
          </w:p>
          <w:p w14:paraId="2DF92BFE">
            <w:pPr>
              <w:spacing w:before="120" w:after="120"/>
              <w:ind w:right="382"/>
              <w:rPr>
                <w:szCs w:val="26"/>
              </w:rPr>
            </w:pPr>
            <w:r>
              <w:rPr>
                <w:szCs w:val="26"/>
              </w:rPr>
              <w:t>3. Điều hướng đến thư mục có chứa nhiều loại file khác nhau (Word, Ảnh, PDF, Excel...)</w:t>
            </w:r>
          </w:p>
          <w:p w14:paraId="4B198956">
            <w:pPr>
              <w:spacing w:before="120" w:after="120"/>
              <w:ind w:right="382"/>
              <w:rPr>
                <w:szCs w:val="26"/>
              </w:rPr>
            </w:pPr>
          </w:p>
        </w:tc>
        <w:tc>
          <w:tcPr>
            <w:tcW w:w="1890" w:type="dxa"/>
          </w:tcPr>
          <w:p w14:paraId="2DB68ED2">
            <w:pPr>
              <w:spacing w:before="120" w:after="120"/>
              <w:ind w:right="382"/>
              <w:rPr>
                <w:szCs w:val="26"/>
              </w:rPr>
            </w:pPr>
            <w:r>
              <w:rPr>
                <w:szCs w:val="26"/>
              </w:rPr>
              <w:t>Cửa sổ hệ điều hành chỉ hiển thị các file Excel/CSV. Các file sai định dạng bị ẩn hoàn toàn, ngăn người dùng chọn sai.</w:t>
            </w:r>
          </w:p>
        </w:tc>
        <w:tc>
          <w:tcPr>
            <w:tcW w:w="1440" w:type="dxa"/>
          </w:tcPr>
          <w:p w14:paraId="4F91DB51">
            <w:pPr>
              <w:spacing w:before="120" w:after="120"/>
              <w:ind w:right="382"/>
              <w:rPr>
                <w:szCs w:val="26"/>
              </w:rPr>
            </w:pPr>
            <w:r>
              <w:rPr>
                <w:szCs w:val="26"/>
              </w:rPr>
              <w:t>pass</w:t>
            </w:r>
          </w:p>
        </w:tc>
      </w:tr>
      <w:tr w14:paraId="40B6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3" w:hRule="atLeast"/>
          <w:jc w:val="center"/>
        </w:trPr>
        <w:tc>
          <w:tcPr>
            <w:tcW w:w="1620" w:type="dxa"/>
          </w:tcPr>
          <w:p w14:paraId="345A707B">
            <w:pPr>
              <w:spacing w:before="120" w:after="120"/>
              <w:ind w:right="382"/>
              <w:rPr>
                <w:szCs w:val="26"/>
              </w:rPr>
            </w:pPr>
            <w:r>
              <w:rPr>
                <w:szCs w:val="26"/>
              </w:rPr>
              <w:t>TC_IMPORT_06</w:t>
            </w:r>
          </w:p>
        </w:tc>
        <w:tc>
          <w:tcPr>
            <w:tcW w:w="2250" w:type="dxa"/>
          </w:tcPr>
          <w:p w14:paraId="0C99F993">
            <w:pPr>
              <w:spacing w:before="120" w:after="120"/>
              <w:ind w:right="382"/>
              <w:rPr>
                <w:szCs w:val="26"/>
              </w:rPr>
            </w:pPr>
            <w:r>
              <w:rPr>
                <w:szCs w:val="26"/>
              </w:rPr>
              <w:t xml:space="preserve">Bắt lỗi sai định dạng khi Kéo thả </w:t>
            </w:r>
          </w:p>
        </w:tc>
        <w:tc>
          <w:tcPr>
            <w:tcW w:w="2250" w:type="dxa"/>
          </w:tcPr>
          <w:p w14:paraId="0A083C8B">
            <w:pPr>
              <w:spacing w:before="120" w:after="120"/>
              <w:ind w:right="382"/>
              <w:rPr>
                <w:szCs w:val="26"/>
              </w:rPr>
            </w:pPr>
            <w:r>
              <w:rPr>
                <w:szCs w:val="26"/>
              </w:rPr>
              <w:t>1. Mở popup Import</w:t>
            </w:r>
          </w:p>
          <w:p w14:paraId="7907668D">
            <w:pPr>
              <w:spacing w:before="120" w:after="120"/>
              <w:ind w:right="382"/>
              <w:rPr>
                <w:szCs w:val="26"/>
              </w:rPr>
            </w:pPr>
            <w:r>
              <w:rPr>
                <w:szCs w:val="26"/>
              </w:rPr>
              <w:br w:type="textWrapping"/>
            </w:r>
          </w:p>
          <w:p w14:paraId="2BF6290F">
            <w:pPr>
              <w:spacing w:before="120" w:after="120"/>
              <w:ind w:right="382"/>
              <w:rPr>
                <w:szCs w:val="26"/>
              </w:rPr>
            </w:pPr>
            <w:r>
              <w:rPr>
                <w:szCs w:val="26"/>
              </w:rPr>
              <w:t>2. Cố tình kéo một file không hợp lệ (VD: file .jpg hoặc .docx) từ ngoài màn hình thả vào vùng đứt nét</w:t>
            </w:r>
          </w:p>
          <w:p w14:paraId="1D91E56A">
            <w:pPr>
              <w:spacing w:before="120" w:after="120"/>
              <w:ind w:right="382"/>
              <w:rPr>
                <w:szCs w:val="26"/>
              </w:rPr>
            </w:pPr>
          </w:p>
        </w:tc>
        <w:tc>
          <w:tcPr>
            <w:tcW w:w="1890" w:type="dxa"/>
          </w:tcPr>
          <w:p w14:paraId="011AD97F">
            <w:pPr>
              <w:spacing w:before="120" w:after="120"/>
              <w:ind w:right="382"/>
              <w:rPr>
                <w:szCs w:val="26"/>
              </w:rPr>
            </w:pPr>
            <w:r>
              <w:rPr>
                <w:szCs w:val="26"/>
              </w:rPr>
              <w:t>Hệ thống từ chối nhận file. Giao diện có thể hiện cảnh báo “Định dạng file không hợp lệ. Vui lòng chỉ tải lên file .xlsx, .xls hoặc .csv” và nút "Tải lên" vẫn bị khóa màu xám.</w:t>
            </w:r>
          </w:p>
        </w:tc>
        <w:tc>
          <w:tcPr>
            <w:tcW w:w="1440" w:type="dxa"/>
          </w:tcPr>
          <w:p w14:paraId="7E168346">
            <w:pPr>
              <w:spacing w:before="120" w:after="120"/>
              <w:ind w:right="382"/>
              <w:rPr>
                <w:szCs w:val="26"/>
              </w:rPr>
            </w:pPr>
            <w:r>
              <w:rPr>
                <w:szCs w:val="26"/>
              </w:rPr>
              <w:t>pass</w:t>
            </w:r>
          </w:p>
        </w:tc>
      </w:tr>
    </w:tbl>
    <w:p w14:paraId="477D6C25">
      <w:pPr>
        <w:pStyle w:val="4"/>
        <w:numPr>
          <w:ilvl w:val="0"/>
          <w:numId w:val="19"/>
        </w:numPr>
        <w:spacing w:after="120"/>
        <w:rPr>
          <w:b/>
          <w:bCs/>
        </w:rPr>
      </w:pPr>
      <w:r>
        <w:rPr>
          <w:b/>
          <w:bCs/>
        </w:rPr>
        <w:t>Kịch bản kiểm thử Module Phân nhóm tự động</w:t>
      </w:r>
    </w:p>
    <w:p w14:paraId="31AA9EA9">
      <w:pPr>
        <w:spacing w:before="120" w:after="120"/>
        <w:rPr>
          <w:b/>
          <w:bCs/>
        </w:rPr>
      </w:pPr>
      <w:r>
        <w:t xml:space="preserve">Module: Quản lý Nhóm - Phân công tự động </w:t>
      </w:r>
    </w:p>
    <w:tbl>
      <w:tblPr>
        <w:tblStyle w:val="13"/>
        <w:tblW w:w="9480" w:type="dxa"/>
        <w:tblInd w:w="113" w:type="dxa"/>
        <w:tblLayout w:type="autofit"/>
        <w:tblCellMar>
          <w:top w:w="0" w:type="dxa"/>
          <w:left w:w="108" w:type="dxa"/>
          <w:bottom w:w="0" w:type="dxa"/>
          <w:right w:w="108" w:type="dxa"/>
        </w:tblCellMar>
      </w:tblPr>
      <w:tblGrid>
        <w:gridCol w:w="1791"/>
        <w:gridCol w:w="1441"/>
        <w:gridCol w:w="2285"/>
        <w:gridCol w:w="2991"/>
        <w:gridCol w:w="972"/>
      </w:tblGrid>
      <w:tr w14:paraId="73FAED1C">
        <w:tblPrEx>
          <w:tblCellMar>
            <w:top w:w="0" w:type="dxa"/>
            <w:left w:w="108" w:type="dxa"/>
            <w:bottom w:w="0" w:type="dxa"/>
            <w:right w:w="108" w:type="dxa"/>
          </w:tblCellMar>
        </w:tblPrEx>
        <w:trPr>
          <w:trHeight w:val="1160" w:hRule="atLeast"/>
        </w:trPr>
        <w:tc>
          <w:tcPr>
            <w:tcW w:w="1380" w:type="dxa"/>
            <w:tcBorders>
              <w:top w:val="single" w:color="auto" w:sz="4" w:space="0"/>
              <w:left w:val="single" w:color="auto" w:sz="4" w:space="0"/>
              <w:bottom w:val="single" w:color="auto" w:sz="4" w:space="0"/>
              <w:right w:val="single" w:color="auto" w:sz="4" w:space="0"/>
            </w:tcBorders>
            <w:vAlign w:val="center"/>
          </w:tcPr>
          <w:p w14:paraId="79957D5A">
            <w:pPr>
              <w:spacing w:before="0" w:beforeLines="0" w:after="0" w:afterLines="0"/>
              <w:jc w:val="center"/>
              <w:rPr>
                <w:b/>
                <w:bCs/>
                <w:color w:val="000000"/>
                <w:szCs w:val="26"/>
              </w:rPr>
            </w:pPr>
            <w:r>
              <w:rPr>
                <w:b/>
                <w:bCs/>
                <w:color w:val="000000"/>
                <w:szCs w:val="26"/>
              </w:rPr>
              <w:t>Mã TC</w:t>
            </w:r>
          </w:p>
        </w:tc>
        <w:tc>
          <w:tcPr>
            <w:tcW w:w="1480" w:type="dxa"/>
            <w:tcBorders>
              <w:top w:val="single" w:color="auto" w:sz="4" w:space="0"/>
              <w:left w:val="nil"/>
              <w:bottom w:val="single" w:color="auto" w:sz="4" w:space="0"/>
              <w:right w:val="single" w:color="auto" w:sz="4" w:space="0"/>
            </w:tcBorders>
            <w:vAlign w:val="center"/>
          </w:tcPr>
          <w:p w14:paraId="76F6DC3B">
            <w:pPr>
              <w:spacing w:before="0" w:beforeLines="0" w:after="0" w:afterLines="0"/>
              <w:jc w:val="center"/>
              <w:rPr>
                <w:b/>
                <w:bCs/>
                <w:color w:val="000000"/>
                <w:szCs w:val="26"/>
              </w:rPr>
            </w:pPr>
            <w:r>
              <w:rPr>
                <w:b/>
                <w:bCs/>
                <w:color w:val="000000"/>
                <w:szCs w:val="26"/>
              </w:rPr>
              <w:t>Tên Testcase</w:t>
            </w:r>
          </w:p>
        </w:tc>
        <w:tc>
          <w:tcPr>
            <w:tcW w:w="2420" w:type="dxa"/>
            <w:tcBorders>
              <w:top w:val="single" w:color="auto" w:sz="4" w:space="0"/>
              <w:left w:val="nil"/>
              <w:bottom w:val="single" w:color="auto" w:sz="4" w:space="0"/>
              <w:right w:val="single" w:color="auto" w:sz="4" w:space="0"/>
            </w:tcBorders>
            <w:vAlign w:val="center"/>
          </w:tcPr>
          <w:p w14:paraId="776BAB0E">
            <w:pPr>
              <w:spacing w:before="0" w:beforeLines="0" w:after="0" w:afterLines="0"/>
              <w:jc w:val="center"/>
              <w:rPr>
                <w:b/>
                <w:bCs/>
                <w:color w:val="000000"/>
                <w:szCs w:val="26"/>
              </w:rPr>
            </w:pPr>
            <w:r>
              <w:rPr>
                <w:b/>
                <w:bCs/>
                <w:color w:val="000000"/>
                <w:szCs w:val="26"/>
              </w:rPr>
              <w:t>Các bước thực hiện</w:t>
            </w:r>
          </w:p>
        </w:tc>
        <w:tc>
          <w:tcPr>
            <w:tcW w:w="3220" w:type="dxa"/>
            <w:tcBorders>
              <w:top w:val="single" w:color="auto" w:sz="4" w:space="0"/>
              <w:left w:val="nil"/>
              <w:bottom w:val="single" w:color="auto" w:sz="4" w:space="0"/>
              <w:right w:val="single" w:color="auto" w:sz="4" w:space="0"/>
            </w:tcBorders>
            <w:vAlign w:val="center"/>
          </w:tcPr>
          <w:p w14:paraId="788E4061">
            <w:pPr>
              <w:spacing w:before="0" w:beforeLines="0" w:after="0" w:afterLines="0"/>
              <w:jc w:val="center"/>
              <w:rPr>
                <w:b/>
                <w:bCs/>
                <w:color w:val="000000"/>
                <w:szCs w:val="26"/>
              </w:rPr>
            </w:pPr>
            <w:r>
              <w:rPr>
                <w:b/>
                <w:bCs/>
                <w:color w:val="000000"/>
                <w:szCs w:val="26"/>
              </w:rPr>
              <w:t>Kết quả mong đợi</w:t>
            </w:r>
          </w:p>
        </w:tc>
        <w:tc>
          <w:tcPr>
            <w:tcW w:w="980" w:type="dxa"/>
            <w:tcBorders>
              <w:top w:val="single" w:color="auto" w:sz="4" w:space="0"/>
              <w:left w:val="nil"/>
              <w:bottom w:val="single" w:color="auto" w:sz="4" w:space="0"/>
              <w:right w:val="single" w:color="auto" w:sz="4" w:space="0"/>
            </w:tcBorders>
            <w:vAlign w:val="center"/>
          </w:tcPr>
          <w:p w14:paraId="0448B2AB">
            <w:pPr>
              <w:spacing w:before="0" w:beforeLines="0" w:after="0" w:afterLines="0"/>
              <w:jc w:val="center"/>
              <w:rPr>
                <w:b/>
                <w:bCs/>
                <w:color w:val="000000"/>
                <w:szCs w:val="26"/>
              </w:rPr>
            </w:pPr>
            <w:r>
              <w:rPr>
                <w:b/>
                <w:bCs/>
                <w:color w:val="000000"/>
                <w:szCs w:val="26"/>
              </w:rPr>
              <w:t>Trạng thái</w:t>
            </w:r>
          </w:p>
        </w:tc>
      </w:tr>
      <w:tr w14:paraId="6497F925">
        <w:tblPrEx>
          <w:tblCellMar>
            <w:top w:w="0" w:type="dxa"/>
            <w:left w:w="108" w:type="dxa"/>
            <w:bottom w:w="0" w:type="dxa"/>
            <w:right w:w="108" w:type="dxa"/>
          </w:tblCellMar>
        </w:tblPrEx>
        <w:trPr>
          <w:trHeight w:val="1160" w:hRule="atLeast"/>
        </w:trPr>
        <w:tc>
          <w:tcPr>
            <w:tcW w:w="1380" w:type="dxa"/>
            <w:tcBorders>
              <w:top w:val="nil"/>
              <w:left w:val="single" w:color="auto" w:sz="4" w:space="0"/>
              <w:bottom w:val="single" w:color="auto" w:sz="4" w:space="0"/>
              <w:right w:val="single" w:color="auto" w:sz="4" w:space="0"/>
            </w:tcBorders>
            <w:vAlign w:val="center"/>
          </w:tcPr>
          <w:p w14:paraId="7C6744B4">
            <w:pPr>
              <w:spacing w:before="0" w:beforeLines="0" w:after="0" w:afterLines="0"/>
              <w:rPr>
                <w:color w:val="000000"/>
                <w:szCs w:val="26"/>
              </w:rPr>
            </w:pPr>
            <w:r>
              <w:rPr>
                <w:color w:val="000000"/>
                <w:szCs w:val="26"/>
              </w:rPr>
              <w:t>TC_AUTO_01</w:t>
            </w:r>
          </w:p>
        </w:tc>
        <w:tc>
          <w:tcPr>
            <w:tcW w:w="1480" w:type="dxa"/>
            <w:tcBorders>
              <w:top w:val="nil"/>
              <w:left w:val="nil"/>
              <w:bottom w:val="single" w:color="auto" w:sz="4" w:space="0"/>
              <w:right w:val="single" w:color="auto" w:sz="4" w:space="0"/>
            </w:tcBorders>
            <w:vAlign w:val="center"/>
          </w:tcPr>
          <w:p w14:paraId="20C39F35">
            <w:pPr>
              <w:spacing w:before="0" w:beforeLines="0" w:after="0" w:afterLines="0"/>
              <w:rPr>
                <w:color w:val="000000"/>
                <w:szCs w:val="26"/>
              </w:rPr>
            </w:pPr>
            <w:r>
              <w:rPr>
                <w:color w:val="000000"/>
                <w:szCs w:val="26"/>
              </w:rPr>
              <w:t>Kiểm tra hiển thị nút Phân nhóm</w:t>
            </w:r>
          </w:p>
        </w:tc>
        <w:tc>
          <w:tcPr>
            <w:tcW w:w="2420" w:type="dxa"/>
            <w:tcBorders>
              <w:top w:val="nil"/>
              <w:left w:val="nil"/>
              <w:bottom w:val="single" w:color="auto" w:sz="4" w:space="0"/>
              <w:right w:val="single" w:color="auto" w:sz="4" w:space="0"/>
            </w:tcBorders>
            <w:vAlign w:val="center"/>
          </w:tcPr>
          <w:p w14:paraId="0BBF8ACD">
            <w:pPr>
              <w:spacing w:before="0" w:beforeLines="0" w:after="0" w:afterLines="0"/>
              <w:rPr>
                <w:color w:val="000000"/>
                <w:szCs w:val="26"/>
              </w:rPr>
            </w:pPr>
            <w:r>
              <w:rPr>
                <w:color w:val="000000"/>
                <w:szCs w:val="26"/>
              </w:rPr>
              <w:t>1. Xem thẻ "Thống kê nhanh"</w:t>
            </w:r>
          </w:p>
        </w:tc>
        <w:tc>
          <w:tcPr>
            <w:tcW w:w="3220" w:type="dxa"/>
            <w:tcBorders>
              <w:top w:val="nil"/>
              <w:left w:val="nil"/>
              <w:bottom w:val="single" w:color="auto" w:sz="4" w:space="0"/>
              <w:right w:val="single" w:color="auto" w:sz="4" w:space="0"/>
            </w:tcBorders>
            <w:vAlign w:val="center"/>
          </w:tcPr>
          <w:p w14:paraId="4E3C8615">
            <w:pPr>
              <w:spacing w:before="0" w:beforeLines="0" w:after="0" w:afterLines="0"/>
              <w:rPr>
                <w:color w:val="000000"/>
                <w:szCs w:val="26"/>
              </w:rPr>
            </w:pPr>
            <w:r>
              <w:rPr>
                <w:color w:val="000000"/>
                <w:szCs w:val="26"/>
              </w:rPr>
              <w:t>Chữ hiển thị màu đỏ "Đã hết hạn đăng ký". Nút "Phân nhóm tự động" màu đỏ đậm xuất hiện dưới "Giao task chung". Nút (+) bị khóa.</w:t>
            </w:r>
          </w:p>
        </w:tc>
        <w:tc>
          <w:tcPr>
            <w:tcW w:w="980" w:type="dxa"/>
            <w:tcBorders>
              <w:top w:val="nil"/>
              <w:left w:val="nil"/>
              <w:bottom w:val="single" w:color="auto" w:sz="4" w:space="0"/>
              <w:right w:val="single" w:color="auto" w:sz="4" w:space="0"/>
            </w:tcBorders>
            <w:vAlign w:val="center"/>
          </w:tcPr>
          <w:p w14:paraId="02F0A288">
            <w:pPr>
              <w:spacing w:before="0" w:beforeLines="0" w:after="0" w:afterLines="0"/>
              <w:rPr>
                <w:color w:val="000000"/>
                <w:szCs w:val="26"/>
              </w:rPr>
            </w:pPr>
            <w:r>
              <w:rPr>
                <w:color w:val="000000"/>
                <w:szCs w:val="26"/>
              </w:rPr>
              <w:t>Pass</w:t>
            </w:r>
          </w:p>
        </w:tc>
      </w:tr>
      <w:tr w14:paraId="752817C1">
        <w:tblPrEx>
          <w:tblCellMar>
            <w:top w:w="0" w:type="dxa"/>
            <w:left w:w="108" w:type="dxa"/>
            <w:bottom w:w="0" w:type="dxa"/>
            <w:right w:w="108" w:type="dxa"/>
          </w:tblCellMar>
        </w:tblPrEx>
        <w:trPr>
          <w:trHeight w:val="1450" w:hRule="atLeast"/>
        </w:trPr>
        <w:tc>
          <w:tcPr>
            <w:tcW w:w="1380" w:type="dxa"/>
            <w:tcBorders>
              <w:top w:val="nil"/>
              <w:left w:val="single" w:color="auto" w:sz="4" w:space="0"/>
              <w:bottom w:val="single" w:color="auto" w:sz="4" w:space="0"/>
              <w:right w:val="single" w:color="auto" w:sz="4" w:space="0"/>
            </w:tcBorders>
            <w:vAlign w:val="center"/>
          </w:tcPr>
          <w:p w14:paraId="353DF40F">
            <w:pPr>
              <w:spacing w:before="0" w:beforeLines="0" w:after="0" w:afterLines="0"/>
              <w:rPr>
                <w:color w:val="000000"/>
                <w:szCs w:val="26"/>
              </w:rPr>
            </w:pPr>
            <w:r>
              <w:rPr>
                <w:color w:val="000000"/>
                <w:szCs w:val="26"/>
              </w:rPr>
              <w:t>TC_AUTO_02</w:t>
            </w:r>
          </w:p>
        </w:tc>
        <w:tc>
          <w:tcPr>
            <w:tcW w:w="1480" w:type="dxa"/>
            <w:tcBorders>
              <w:top w:val="nil"/>
              <w:left w:val="nil"/>
              <w:bottom w:val="single" w:color="auto" w:sz="4" w:space="0"/>
              <w:right w:val="single" w:color="auto" w:sz="4" w:space="0"/>
            </w:tcBorders>
            <w:vAlign w:val="center"/>
          </w:tcPr>
          <w:p w14:paraId="24C8B858">
            <w:pPr>
              <w:spacing w:before="0" w:beforeLines="0" w:after="0" w:afterLines="0"/>
              <w:rPr>
                <w:color w:val="000000"/>
                <w:szCs w:val="26"/>
              </w:rPr>
            </w:pPr>
            <w:r>
              <w:rPr>
                <w:color w:val="000000"/>
                <w:szCs w:val="26"/>
              </w:rPr>
              <w:t>Phân nhóm tự động khi lớp chưa có nhóm</w:t>
            </w:r>
          </w:p>
        </w:tc>
        <w:tc>
          <w:tcPr>
            <w:tcW w:w="2420" w:type="dxa"/>
            <w:tcBorders>
              <w:top w:val="nil"/>
              <w:left w:val="nil"/>
              <w:bottom w:val="single" w:color="auto" w:sz="4" w:space="0"/>
              <w:right w:val="single" w:color="auto" w:sz="4" w:space="0"/>
            </w:tcBorders>
            <w:vAlign w:val="center"/>
          </w:tcPr>
          <w:p w14:paraId="4354DA17">
            <w:pPr>
              <w:spacing w:before="0" w:beforeLines="0" w:after="0" w:afterLines="0"/>
              <w:rPr>
                <w:color w:val="000000"/>
                <w:szCs w:val="26"/>
              </w:rPr>
            </w:pPr>
            <w:r>
              <w:rPr>
                <w:color w:val="000000"/>
                <w:szCs w:val="26"/>
              </w:rPr>
              <w:t>Tiền điều kiện: Danh sách nhóm trống.</w:t>
            </w:r>
            <w:r>
              <w:rPr>
                <w:color w:val="000000"/>
                <w:szCs w:val="26"/>
              </w:rPr>
              <w:br w:type="textWrapping"/>
            </w:r>
            <w:r>
              <w:rPr>
                <w:color w:val="000000"/>
                <w:szCs w:val="26"/>
              </w:rPr>
              <w:t>1. Bấm "Phân nhóm tự động"</w:t>
            </w:r>
            <w:r>
              <w:rPr>
                <w:color w:val="000000"/>
                <w:szCs w:val="26"/>
              </w:rPr>
              <w:br w:type="textWrapping"/>
            </w:r>
            <w:r>
              <w:rPr>
                <w:color w:val="000000"/>
                <w:szCs w:val="26"/>
              </w:rPr>
              <w:t>2. Bấm "OK"</w:t>
            </w:r>
          </w:p>
        </w:tc>
        <w:tc>
          <w:tcPr>
            <w:tcW w:w="3220" w:type="dxa"/>
            <w:tcBorders>
              <w:top w:val="nil"/>
              <w:left w:val="nil"/>
              <w:bottom w:val="single" w:color="auto" w:sz="4" w:space="0"/>
              <w:right w:val="single" w:color="auto" w:sz="4" w:space="0"/>
            </w:tcBorders>
            <w:vAlign w:val="center"/>
          </w:tcPr>
          <w:p w14:paraId="293F8131">
            <w:pPr>
              <w:spacing w:before="0" w:beforeLines="0" w:after="0" w:afterLines="0"/>
              <w:rPr>
                <w:color w:val="000000"/>
                <w:szCs w:val="26"/>
              </w:rPr>
            </w:pPr>
            <w:r>
              <w:rPr>
                <w:color w:val="000000"/>
                <w:szCs w:val="26"/>
              </w:rPr>
              <w:t>Tạo nhóm tối đa 5 SV/nhóm. 100 SV được phân vào nhóm.</w:t>
            </w:r>
          </w:p>
        </w:tc>
        <w:tc>
          <w:tcPr>
            <w:tcW w:w="980" w:type="dxa"/>
            <w:tcBorders>
              <w:top w:val="nil"/>
              <w:left w:val="nil"/>
              <w:bottom w:val="single" w:color="auto" w:sz="4" w:space="0"/>
              <w:right w:val="single" w:color="auto" w:sz="4" w:space="0"/>
            </w:tcBorders>
            <w:vAlign w:val="center"/>
          </w:tcPr>
          <w:p w14:paraId="044C10AB">
            <w:pPr>
              <w:spacing w:before="0" w:beforeLines="0" w:after="0" w:afterLines="0"/>
              <w:rPr>
                <w:color w:val="000000"/>
                <w:szCs w:val="26"/>
              </w:rPr>
            </w:pPr>
            <w:r>
              <w:rPr>
                <w:color w:val="000000"/>
                <w:szCs w:val="26"/>
              </w:rPr>
              <w:t>Pass</w:t>
            </w:r>
          </w:p>
        </w:tc>
      </w:tr>
      <w:tr w14:paraId="09E8ED83">
        <w:tblPrEx>
          <w:tblCellMar>
            <w:top w:w="0" w:type="dxa"/>
            <w:left w:w="108" w:type="dxa"/>
            <w:bottom w:w="0" w:type="dxa"/>
            <w:right w:w="108" w:type="dxa"/>
          </w:tblCellMar>
        </w:tblPrEx>
        <w:trPr>
          <w:trHeight w:val="1450" w:hRule="atLeast"/>
        </w:trPr>
        <w:tc>
          <w:tcPr>
            <w:tcW w:w="1380" w:type="dxa"/>
            <w:tcBorders>
              <w:top w:val="nil"/>
              <w:left w:val="single" w:color="auto" w:sz="4" w:space="0"/>
              <w:bottom w:val="single" w:color="auto" w:sz="4" w:space="0"/>
              <w:right w:val="single" w:color="auto" w:sz="4" w:space="0"/>
            </w:tcBorders>
            <w:vAlign w:val="center"/>
          </w:tcPr>
          <w:p w14:paraId="1E244AB1">
            <w:pPr>
              <w:spacing w:before="0" w:beforeLines="0" w:after="0" w:afterLines="0"/>
              <w:rPr>
                <w:color w:val="000000"/>
                <w:szCs w:val="26"/>
              </w:rPr>
            </w:pPr>
            <w:r>
              <w:rPr>
                <w:color w:val="000000"/>
                <w:szCs w:val="26"/>
              </w:rPr>
              <w:t>TC_AUTO_03</w:t>
            </w:r>
          </w:p>
        </w:tc>
        <w:tc>
          <w:tcPr>
            <w:tcW w:w="1480" w:type="dxa"/>
            <w:tcBorders>
              <w:top w:val="nil"/>
              <w:left w:val="nil"/>
              <w:bottom w:val="single" w:color="auto" w:sz="4" w:space="0"/>
              <w:right w:val="single" w:color="auto" w:sz="4" w:space="0"/>
            </w:tcBorders>
            <w:vAlign w:val="center"/>
          </w:tcPr>
          <w:p w14:paraId="71521A46">
            <w:pPr>
              <w:spacing w:before="0" w:beforeLines="0" w:after="0" w:afterLines="0"/>
              <w:rPr>
                <w:color w:val="000000"/>
                <w:szCs w:val="26"/>
              </w:rPr>
            </w:pPr>
            <w:r>
              <w:rPr>
                <w:color w:val="000000"/>
                <w:szCs w:val="26"/>
              </w:rPr>
              <w:t>Phân nhóm theo sĩ số nhóm đã có</w:t>
            </w:r>
          </w:p>
        </w:tc>
        <w:tc>
          <w:tcPr>
            <w:tcW w:w="2420" w:type="dxa"/>
            <w:tcBorders>
              <w:top w:val="nil"/>
              <w:left w:val="nil"/>
              <w:bottom w:val="single" w:color="auto" w:sz="4" w:space="0"/>
              <w:right w:val="single" w:color="auto" w:sz="4" w:space="0"/>
            </w:tcBorders>
            <w:vAlign w:val="center"/>
          </w:tcPr>
          <w:p w14:paraId="75C6F58C">
            <w:pPr>
              <w:spacing w:before="0" w:beforeLines="0" w:after="0" w:afterLines="0"/>
              <w:rPr>
                <w:color w:val="000000"/>
                <w:szCs w:val="26"/>
              </w:rPr>
            </w:pPr>
            <w:r>
              <w:rPr>
                <w:color w:val="000000"/>
                <w:szCs w:val="26"/>
              </w:rPr>
              <w:t>Tiền điều kiện: Đã có nhóm (VD: 8 SV).</w:t>
            </w:r>
            <w:r>
              <w:rPr>
                <w:color w:val="000000"/>
                <w:szCs w:val="26"/>
              </w:rPr>
              <w:br w:type="textWrapping"/>
            </w:r>
            <w:r>
              <w:rPr>
                <w:color w:val="000000"/>
                <w:szCs w:val="26"/>
              </w:rPr>
              <w:t>1. Bấm "Phân nhóm tự động"</w:t>
            </w:r>
            <w:r>
              <w:rPr>
                <w:color w:val="000000"/>
                <w:szCs w:val="26"/>
              </w:rPr>
              <w:br w:type="textWrapping"/>
            </w:r>
            <w:r>
              <w:rPr>
                <w:color w:val="000000"/>
                <w:szCs w:val="26"/>
              </w:rPr>
              <w:t>2. Bấm "OK"</w:t>
            </w:r>
          </w:p>
        </w:tc>
        <w:tc>
          <w:tcPr>
            <w:tcW w:w="3220" w:type="dxa"/>
            <w:tcBorders>
              <w:top w:val="nil"/>
              <w:left w:val="nil"/>
              <w:bottom w:val="single" w:color="auto" w:sz="4" w:space="0"/>
              <w:right w:val="single" w:color="auto" w:sz="4" w:space="0"/>
            </w:tcBorders>
            <w:vAlign w:val="center"/>
          </w:tcPr>
          <w:p w14:paraId="6CC70174">
            <w:pPr>
              <w:spacing w:before="0" w:beforeLines="0" w:after="0" w:afterLines="0"/>
              <w:rPr>
                <w:color w:val="000000"/>
                <w:szCs w:val="26"/>
              </w:rPr>
            </w:pPr>
            <w:r>
              <w:rPr>
                <w:color w:val="000000"/>
                <w:szCs w:val="26"/>
              </w:rPr>
              <w:t>Hệ thống tạo nhóm mới theo sĩ số 8 SV/nhóm.</w:t>
            </w:r>
          </w:p>
        </w:tc>
        <w:tc>
          <w:tcPr>
            <w:tcW w:w="980" w:type="dxa"/>
            <w:tcBorders>
              <w:top w:val="nil"/>
              <w:left w:val="nil"/>
              <w:bottom w:val="single" w:color="auto" w:sz="4" w:space="0"/>
              <w:right w:val="single" w:color="auto" w:sz="4" w:space="0"/>
            </w:tcBorders>
            <w:vAlign w:val="center"/>
          </w:tcPr>
          <w:p w14:paraId="298FBA40">
            <w:pPr>
              <w:spacing w:before="0" w:beforeLines="0" w:after="0" w:afterLines="0"/>
              <w:rPr>
                <w:color w:val="000000"/>
                <w:szCs w:val="26"/>
              </w:rPr>
            </w:pPr>
            <w:r>
              <w:rPr>
                <w:color w:val="000000"/>
                <w:szCs w:val="26"/>
              </w:rPr>
              <w:t>Pass</w:t>
            </w:r>
          </w:p>
        </w:tc>
      </w:tr>
      <w:tr w14:paraId="6DB4B8E0">
        <w:tblPrEx>
          <w:tblCellMar>
            <w:top w:w="0" w:type="dxa"/>
            <w:left w:w="108" w:type="dxa"/>
            <w:bottom w:w="0" w:type="dxa"/>
            <w:right w:w="108" w:type="dxa"/>
          </w:tblCellMar>
        </w:tblPrEx>
        <w:trPr>
          <w:trHeight w:val="1450" w:hRule="atLeast"/>
        </w:trPr>
        <w:tc>
          <w:tcPr>
            <w:tcW w:w="1380" w:type="dxa"/>
            <w:tcBorders>
              <w:top w:val="nil"/>
              <w:left w:val="single" w:color="auto" w:sz="4" w:space="0"/>
              <w:bottom w:val="single" w:color="auto" w:sz="4" w:space="0"/>
              <w:right w:val="single" w:color="auto" w:sz="4" w:space="0"/>
            </w:tcBorders>
            <w:vAlign w:val="center"/>
          </w:tcPr>
          <w:p w14:paraId="47EC8046">
            <w:pPr>
              <w:spacing w:before="0" w:beforeLines="0" w:after="0" w:afterLines="0"/>
              <w:rPr>
                <w:color w:val="000000"/>
                <w:szCs w:val="26"/>
              </w:rPr>
            </w:pPr>
            <w:r>
              <w:rPr>
                <w:color w:val="000000"/>
                <w:szCs w:val="26"/>
              </w:rPr>
              <w:t>TC_AUTO_04</w:t>
            </w:r>
          </w:p>
        </w:tc>
        <w:tc>
          <w:tcPr>
            <w:tcW w:w="1480" w:type="dxa"/>
            <w:tcBorders>
              <w:top w:val="nil"/>
              <w:left w:val="nil"/>
              <w:bottom w:val="single" w:color="auto" w:sz="4" w:space="0"/>
              <w:right w:val="single" w:color="auto" w:sz="4" w:space="0"/>
            </w:tcBorders>
            <w:vAlign w:val="center"/>
          </w:tcPr>
          <w:p w14:paraId="5701D46C">
            <w:pPr>
              <w:spacing w:before="0" w:beforeLines="0" w:after="0" w:afterLines="0"/>
              <w:rPr>
                <w:color w:val="000000"/>
                <w:szCs w:val="26"/>
              </w:rPr>
            </w:pPr>
            <w:r>
              <w:rPr>
                <w:color w:val="000000"/>
                <w:szCs w:val="26"/>
              </w:rPr>
              <w:t>Phân nhóm khi có nhóm thiếu</w:t>
            </w:r>
          </w:p>
        </w:tc>
        <w:tc>
          <w:tcPr>
            <w:tcW w:w="2420" w:type="dxa"/>
            <w:tcBorders>
              <w:top w:val="nil"/>
              <w:left w:val="nil"/>
              <w:bottom w:val="single" w:color="auto" w:sz="4" w:space="0"/>
              <w:right w:val="single" w:color="auto" w:sz="4" w:space="0"/>
            </w:tcBorders>
            <w:vAlign w:val="center"/>
          </w:tcPr>
          <w:p w14:paraId="7C3F08A6">
            <w:pPr>
              <w:spacing w:before="0" w:beforeLines="0" w:after="0" w:afterLines="0"/>
              <w:rPr>
                <w:color w:val="000000"/>
                <w:szCs w:val="26"/>
              </w:rPr>
            </w:pPr>
            <w:r>
              <w:rPr>
                <w:color w:val="000000"/>
                <w:szCs w:val="26"/>
              </w:rPr>
              <w:t>Tiền điều kiện: Có nhóm 3/5 SV.</w:t>
            </w:r>
            <w:r>
              <w:rPr>
                <w:color w:val="000000"/>
                <w:szCs w:val="26"/>
              </w:rPr>
              <w:br w:type="textWrapping"/>
            </w:r>
            <w:r>
              <w:rPr>
                <w:color w:val="000000"/>
                <w:szCs w:val="26"/>
              </w:rPr>
              <w:t>1. Bấm "Phân nhóm tự động"</w:t>
            </w:r>
            <w:r>
              <w:rPr>
                <w:color w:val="000000"/>
                <w:szCs w:val="26"/>
              </w:rPr>
              <w:br w:type="textWrapping"/>
            </w:r>
            <w:r>
              <w:rPr>
                <w:color w:val="000000"/>
                <w:szCs w:val="26"/>
              </w:rPr>
              <w:t>2. Bấm "OK"</w:t>
            </w:r>
          </w:p>
        </w:tc>
        <w:tc>
          <w:tcPr>
            <w:tcW w:w="3220" w:type="dxa"/>
            <w:tcBorders>
              <w:top w:val="nil"/>
              <w:left w:val="nil"/>
              <w:bottom w:val="single" w:color="auto" w:sz="4" w:space="0"/>
              <w:right w:val="single" w:color="auto" w:sz="4" w:space="0"/>
            </w:tcBorders>
            <w:vAlign w:val="center"/>
          </w:tcPr>
          <w:p w14:paraId="193BCB35">
            <w:pPr>
              <w:spacing w:before="0" w:beforeLines="0" w:after="0" w:afterLines="0"/>
              <w:rPr>
                <w:color w:val="000000"/>
                <w:szCs w:val="26"/>
              </w:rPr>
            </w:pPr>
            <w:r>
              <w:rPr>
                <w:color w:val="000000"/>
                <w:szCs w:val="26"/>
              </w:rPr>
              <w:t>Ưu tiên lấp đầy nhóm thiếu trước, sau đó tạo nhóm mới.</w:t>
            </w:r>
          </w:p>
        </w:tc>
        <w:tc>
          <w:tcPr>
            <w:tcW w:w="980" w:type="dxa"/>
            <w:tcBorders>
              <w:top w:val="nil"/>
              <w:left w:val="nil"/>
              <w:bottom w:val="single" w:color="auto" w:sz="4" w:space="0"/>
              <w:right w:val="single" w:color="auto" w:sz="4" w:space="0"/>
            </w:tcBorders>
            <w:vAlign w:val="center"/>
          </w:tcPr>
          <w:p w14:paraId="25EF7052">
            <w:pPr>
              <w:spacing w:before="0" w:beforeLines="0" w:after="0" w:afterLines="0"/>
              <w:rPr>
                <w:color w:val="000000"/>
                <w:szCs w:val="26"/>
              </w:rPr>
            </w:pPr>
            <w:r>
              <w:rPr>
                <w:color w:val="000000"/>
                <w:szCs w:val="26"/>
              </w:rPr>
              <w:t>Pass</w:t>
            </w:r>
          </w:p>
        </w:tc>
      </w:tr>
      <w:tr w14:paraId="6FC46358">
        <w:tblPrEx>
          <w:tblCellMar>
            <w:top w:w="0" w:type="dxa"/>
            <w:left w:w="108" w:type="dxa"/>
            <w:bottom w:w="0" w:type="dxa"/>
            <w:right w:w="108" w:type="dxa"/>
          </w:tblCellMar>
        </w:tblPrEx>
        <w:trPr>
          <w:trHeight w:val="870" w:hRule="atLeast"/>
        </w:trPr>
        <w:tc>
          <w:tcPr>
            <w:tcW w:w="1380" w:type="dxa"/>
            <w:tcBorders>
              <w:top w:val="nil"/>
              <w:left w:val="single" w:color="auto" w:sz="4" w:space="0"/>
              <w:bottom w:val="single" w:color="auto" w:sz="4" w:space="0"/>
              <w:right w:val="single" w:color="auto" w:sz="4" w:space="0"/>
            </w:tcBorders>
            <w:vAlign w:val="center"/>
          </w:tcPr>
          <w:p w14:paraId="49256754">
            <w:pPr>
              <w:spacing w:before="0" w:beforeLines="0" w:after="0" w:afterLines="0"/>
              <w:rPr>
                <w:color w:val="000000"/>
                <w:szCs w:val="26"/>
              </w:rPr>
            </w:pPr>
            <w:r>
              <w:rPr>
                <w:color w:val="000000"/>
                <w:szCs w:val="26"/>
              </w:rPr>
              <w:t>TC_AUTO_05</w:t>
            </w:r>
          </w:p>
        </w:tc>
        <w:tc>
          <w:tcPr>
            <w:tcW w:w="1480" w:type="dxa"/>
            <w:tcBorders>
              <w:top w:val="nil"/>
              <w:left w:val="nil"/>
              <w:bottom w:val="single" w:color="auto" w:sz="4" w:space="0"/>
              <w:right w:val="single" w:color="auto" w:sz="4" w:space="0"/>
            </w:tcBorders>
            <w:vAlign w:val="center"/>
          </w:tcPr>
          <w:p w14:paraId="3AF9E865">
            <w:pPr>
              <w:spacing w:before="0" w:beforeLines="0" w:after="0" w:afterLines="0"/>
              <w:rPr>
                <w:color w:val="000000"/>
                <w:szCs w:val="26"/>
              </w:rPr>
            </w:pPr>
            <w:r>
              <w:rPr>
                <w:color w:val="000000"/>
                <w:szCs w:val="26"/>
              </w:rPr>
              <w:t>Xử lý sinh viên lẻ</w:t>
            </w:r>
          </w:p>
        </w:tc>
        <w:tc>
          <w:tcPr>
            <w:tcW w:w="2420" w:type="dxa"/>
            <w:tcBorders>
              <w:top w:val="nil"/>
              <w:left w:val="nil"/>
              <w:bottom w:val="single" w:color="auto" w:sz="4" w:space="0"/>
              <w:right w:val="single" w:color="auto" w:sz="4" w:space="0"/>
            </w:tcBorders>
            <w:vAlign w:val="center"/>
          </w:tcPr>
          <w:p w14:paraId="20552D3B">
            <w:pPr>
              <w:spacing w:before="0" w:beforeLines="0" w:after="0" w:afterLines="0"/>
              <w:rPr>
                <w:color w:val="000000"/>
                <w:szCs w:val="26"/>
              </w:rPr>
            </w:pPr>
            <w:r>
              <w:rPr>
                <w:color w:val="000000"/>
                <w:szCs w:val="26"/>
              </w:rPr>
              <w:t>Tiền điều kiện: 102 SV, chia 5 SV/nhóm.</w:t>
            </w:r>
            <w:r>
              <w:rPr>
                <w:color w:val="000000"/>
                <w:szCs w:val="26"/>
              </w:rPr>
              <w:br w:type="textWrapping"/>
            </w:r>
            <w:r>
              <w:rPr>
                <w:color w:val="000000"/>
                <w:szCs w:val="26"/>
              </w:rPr>
              <w:t>1. Thực hiện phân nhóm</w:t>
            </w:r>
          </w:p>
        </w:tc>
        <w:tc>
          <w:tcPr>
            <w:tcW w:w="3220" w:type="dxa"/>
            <w:tcBorders>
              <w:top w:val="nil"/>
              <w:left w:val="nil"/>
              <w:bottom w:val="single" w:color="auto" w:sz="4" w:space="0"/>
              <w:right w:val="single" w:color="auto" w:sz="4" w:space="0"/>
            </w:tcBorders>
            <w:vAlign w:val="center"/>
          </w:tcPr>
          <w:p w14:paraId="7EB4EF4C">
            <w:pPr>
              <w:spacing w:before="0" w:beforeLines="0" w:after="0" w:afterLines="0"/>
              <w:rPr>
                <w:color w:val="000000"/>
                <w:szCs w:val="26"/>
              </w:rPr>
            </w:pPr>
            <w:r>
              <w:rPr>
                <w:color w:val="000000"/>
                <w:szCs w:val="26"/>
              </w:rPr>
              <w:t>20 nhóm đủ (100 SV), 2 SV còn lại vào nhóm mới (2/5).</w:t>
            </w:r>
          </w:p>
        </w:tc>
        <w:tc>
          <w:tcPr>
            <w:tcW w:w="980" w:type="dxa"/>
            <w:tcBorders>
              <w:top w:val="nil"/>
              <w:left w:val="nil"/>
              <w:bottom w:val="single" w:color="auto" w:sz="4" w:space="0"/>
              <w:right w:val="single" w:color="auto" w:sz="4" w:space="0"/>
            </w:tcBorders>
            <w:vAlign w:val="center"/>
          </w:tcPr>
          <w:p w14:paraId="7E4D1FA8">
            <w:pPr>
              <w:spacing w:before="0" w:beforeLines="0" w:after="0" w:afterLines="0"/>
              <w:rPr>
                <w:color w:val="000000"/>
                <w:szCs w:val="26"/>
              </w:rPr>
            </w:pPr>
            <w:r>
              <w:rPr>
                <w:color w:val="000000"/>
                <w:szCs w:val="26"/>
              </w:rPr>
              <w:t>Pass</w:t>
            </w:r>
          </w:p>
        </w:tc>
      </w:tr>
      <w:tr w14:paraId="4A019198">
        <w:tblPrEx>
          <w:tblCellMar>
            <w:top w:w="0" w:type="dxa"/>
            <w:left w:w="108" w:type="dxa"/>
            <w:bottom w:w="0" w:type="dxa"/>
            <w:right w:w="108" w:type="dxa"/>
          </w:tblCellMar>
        </w:tblPrEx>
        <w:trPr>
          <w:trHeight w:val="870" w:hRule="atLeast"/>
        </w:trPr>
        <w:tc>
          <w:tcPr>
            <w:tcW w:w="1380" w:type="dxa"/>
            <w:tcBorders>
              <w:top w:val="nil"/>
              <w:left w:val="single" w:color="auto" w:sz="4" w:space="0"/>
              <w:bottom w:val="single" w:color="auto" w:sz="4" w:space="0"/>
              <w:right w:val="single" w:color="auto" w:sz="4" w:space="0"/>
            </w:tcBorders>
            <w:vAlign w:val="center"/>
          </w:tcPr>
          <w:p w14:paraId="5C2415C9">
            <w:pPr>
              <w:spacing w:before="0" w:beforeLines="0" w:after="0" w:afterLines="0"/>
              <w:rPr>
                <w:color w:val="000000"/>
                <w:szCs w:val="26"/>
              </w:rPr>
            </w:pPr>
            <w:r>
              <w:rPr>
                <w:color w:val="000000"/>
                <w:szCs w:val="26"/>
              </w:rPr>
              <w:t>TC_AUTO_06</w:t>
            </w:r>
          </w:p>
        </w:tc>
        <w:tc>
          <w:tcPr>
            <w:tcW w:w="1480" w:type="dxa"/>
            <w:tcBorders>
              <w:top w:val="nil"/>
              <w:left w:val="nil"/>
              <w:bottom w:val="single" w:color="auto" w:sz="4" w:space="0"/>
              <w:right w:val="single" w:color="auto" w:sz="4" w:space="0"/>
            </w:tcBorders>
            <w:vAlign w:val="center"/>
          </w:tcPr>
          <w:p w14:paraId="6F64B2BB">
            <w:pPr>
              <w:spacing w:before="0" w:beforeLines="0" w:after="0" w:afterLines="0"/>
              <w:rPr>
                <w:color w:val="000000"/>
                <w:szCs w:val="26"/>
              </w:rPr>
            </w:pPr>
            <w:r>
              <w:rPr>
                <w:color w:val="000000"/>
                <w:szCs w:val="26"/>
              </w:rPr>
              <w:t>Khi tất cả đã có nhóm</w:t>
            </w:r>
          </w:p>
        </w:tc>
        <w:tc>
          <w:tcPr>
            <w:tcW w:w="2420" w:type="dxa"/>
            <w:tcBorders>
              <w:top w:val="nil"/>
              <w:left w:val="nil"/>
              <w:bottom w:val="single" w:color="auto" w:sz="4" w:space="0"/>
              <w:right w:val="single" w:color="auto" w:sz="4" w:space="0"/>
            </w:tcBorders>
            <w:vAlign w:val="center"/>
          </w:tcPr>
          <w:p w14:paraId="0529B3A9">
            <w:pPr>
              <w:spacing w:before="0" w:beforeLines="0" w:after="0" w:afterLines="0"/>
              <w:rPr>
                <w:color w:val="000000"/>
                <w:szCs w:val="26"/>
              </w:rPr>
            </w:pPr>
            <w:r>
              <w:rPr>
                <w:color w:val="000000"/>
                <w:szCs w:val="26"/>
              </w:rPr>
              <w:t>Tiền điều kiện: 100/100 SV đã có nhóm.</w:t>
            </w:r>
            <w:r>
              <w:rPr>
                <w:color w:val="000000"/>
                <w:szCs w:val="26"/>
              </w:rPr>
              <w:br w:type="textWrapping"/>
            </w:r>
            <w:r>
              <w:rPr>
                <w:color w:val="000000"/>
                <w:szCs w:val="26"/>
              </w:rPr>
              <w:t>1. Quan sát nút</w:t>
            </w:r>
          </w:p>
        </w:tc>
        <w:tc>
          <w:tcPr>
            <w:tcW w:w="3220" w:type="dxa"/>
            <w:tcBorders>
              <w:top w:val="nil"/>
              <w:left w:val="nil"/>
              <w:bottom w:val="single" w:color="auto" w:sz="4" w:space="0"/>
              <w:right w:val="single" w:color="auto" w:sz="4" w:space="0"/>
            </w:tcBorders>
            <w:vAlign w:val="center"/>
          </w:tcPr>
          <w:p w14:paraId="2BDE1A76">
            <w:pPr>
              <w:spacing w:before="0" w:beforeLines="0" w:after="0" w:afterLines="0"/>
              <w:rPr>
                <w:color w:val="000000"/>
                <w:szCs w:val="26"/>
              </w:rPr>
            </w:pPr>
            <w:r>
              <w:rPr>
                <w:color w:val="000000"/>
                <w:szCs w:val="26"/>
              </w:rPr>
              <w:t>Nút "Phân nhóm tự động" bị ẩn.</w:t>
            </w:r>
          </w:p>
        </w:tc>
        <w:tc>
          <w:tcPr>
            <w:tcW w:w="980" w:type="dxa"/>
            <w:tcBorders>
              <w:top w:val="nil"/>
              <w:left w:val="nil"/>
              <w:bottom w:val="single" w:color="auto" w:sz="4" w:space="0"/>
              <w:right w:val="single" w:color="auto" w:sz="4" w:space="0"/>
            </w:tcBorders>
            <w:vAlign w:val="center"/>
          </w:tcPr>
          <w:p w14:paraId="02A9DFF6">
            <w:pPr>
              <w:spacing w:before="0" w:beforeLines="0" w:after="0" w:afterLines="0"/>
              <w:rPr>
                <w:color w:val="000000"/>
                <w:szCs w:val="26"/>
              </w:rPr>
            </w:pPr>
            <w:r>
              <w:rPr>
                <w:color w:val="000000"/>
                <w:szCs w:val="26"/>
              </w:rPr>
              <w:t>Pass</w:t>
            </w:r>
          </w:p>
        </w:tc>
      </w:tr>
    </w:tbl>
    <w:p w14:paraId="393B5B06">
      <w:pPr>
        <w:pStyle w:val="4"/>
        <w:spacing w:after="120"/>
        <w:ind w:firstLine="0"/>
        <w:rPr>
          <w:b/>
          <w:bCs/>
        </w:rPr>
      </w:pPr>
    </w:p>
    <w:p w14:paraId="351FC7C0">
      <w:pPr>
        <w:pStyle w:val="4"/>
        <w:numPr>
          <w:ilvl w:val="0"/>
          <w:numId w:val="19"/>
        </w:numPr>
        <w:spacing w:after="120"/>
        <w:rPr>
          <w:b/>
          <w:bCs/>
        </w:rPr>
      </w:pPr>
      <w:r>
        <w:rPr>
          <w:b/>
          <w:bCs/>
        </w:rPr>
        <w:t>Danh sách nhóm (Nhóm học)</w:t>
      </w:r>
    </w:p>
    <w:p w14:paraId="1F3EF109">
      <w:pPr>
        <w:numPr>
          <w:ilvl w:val="0"/>
          <w:numId w:val="20"/>
        </w:numPr>
        <w:spacing w:before="120" w:after="120"/>
      </w:pPr>
      <w:r>
        <w:t xml:space="preserve">Testcase : Kiểm tra chức năng cho thanh tìm kiếm </w:t>
      </w:r>
    </w:p>
    <w:p w14:paraId="4CB1A968">
      <w:pPr>
        <w:spacing w:before="120" w:after="120"/>
      </w:pPr>
      <w:r>
        <w:t>Mô tả thao tác: Khi người dùng nhập tên nhóm hoặc tên môn học thanh tìm kiếm và nhấn Enter để hệ thống lọc và hiển thị danh sách nhóm học tương ứng</w:t>
      </w:r>
    </w:p>
    <w:p w14:paraId="56BCCB07">
      <w:pPr>
        <w:spacing w:before="120" w:after="120"/>
      </w:pPr>
      <w:r>
        <w:t>Kết quả mong đợi: Hệ thống trả về đúng danh sách các nhóm học/môn học</w:t>
      </w:r>
    </w:p>
    <w:tbl>
      <w:tblPr>
        <w:tblStyle w:val="13"/>
        <w:tblW w:w="9780" w:type="dxa"/>
        <w:tblInd w:w="0" w:type="dxa"/>
        <w:tblLayout w:type="fixed"/>
        <w:tblCellMar>
          <w:top w:w="0" w:type="dxa"/>
          <w:left w:w="108" w:type="dxa"/>
          <w:bottom w:w="0" w:type="dxa"/>
          <w:right w:w="108" w:type="dxa"/>
        </w:tblCellMar>
      </w:tblPr>
      <w:tblGrid>
        <w:gridCol w:w="1008"/>
        <w:gridCol w:w="1140"/>
        <w:gridCol w:w="2580"/>
        <w:gridCol w:w="1248"/>
        <w:gridCol w:w="1440"/>
        <w:gridCol w:w="1200"/>
        <w:gridCol w:w="1164"/>
      </w:tblGrid>
      <w:tr w14:paraId="39BF5189">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23C5B9FD">
            <w:pPr>
              <w:spacing w:before="120" w:after="120"/>
              <w:ind w:right="382"/>
              <w:jc w:val="center"/>
              <w:rPr>
                <w:b/>
                <w:bCs/>
                <w:szCs w:val="26"/>
              </w:rPr>
            </w:pPr>
            <w:r>
              <w:rPr>
                <w:b/>
                <w:bCs/>
                <w:szCs w:val="26"/>
              </w:rPr>
              <w:t>Mã TC</w:t>
            </w:r>
          </w:p>
        </w:tc>
        <w:tc>
          <w:tcPr>
            <w:tcW w:w="1140" w:type="dxa"/>
            <w:tcBorders>
              <w:top w:val="single" w:color="000000" w:sz="6" w:space="0"/>
              <w:left w:val="single" w:color="000000" w:sz="6" w:space="0"/>
              <w:bottom w:val="single" w:color="000000" w:sz="6" w:space="0"/>
              <w:right w:val="single" w:color="000000" w:sz="6" w:space="0"/>
            </w:tcBorders>
          </w:tcPr>
          <w:p w14:paraId="737CEEB5">
            <w:pPr>
              <w:spacing w:before="120" w:after="120"/>
              <w:ind w:right="382"/>
              <w:jc w:val="center"/>
              <w:rPr>
                <w:b/>
                <w:bCs/>
                <w:szCs w:val="26"/>
              </w:rPr>
            </w:pPr>
            <w:r>
              <w:rPr>
                <w:b/>
                <w:bCs/>
                <w:szCs w:val="26"/>
              </w:rPr>
              <w:t xml:space="preserve">Tên </w:t>
            </w:r>
          </w:p>
          <w:p w14:paraId="1ADE80C1">
            <w:pPr>
              <w:spacing w:before="120" w:after="120"/>
              <w:ind w:right="382"/>
              <w:jc w:val="center"/>
              <w:rPr>
                <w:b/>
                <w:bCs/>
                <w:szCs w:val="26"/>
              </w:rPr>
            </w:pPr>
            <w:r>
              <w:rPr>
                <w:b/>
                <w:bCs/>
                <w:szCs w:val="26"/>
              </w:rPr>
              <w:t>Testcase</w:t>
            </w:r>
          </w:p>
        </w:tc>
        <w:tc>
          <w:tcPr>
            <w:tcW w:w="2580" w:type="dxa"/>
            <w:tcBorders>
              <w:top w:val="single" w:color="000000" w:sz="6" w:space="0"/>
              <w:left w:val="single" w:color="000000" w:sz="6" w:space="0"/>
              <w:bottom w:val="single" w:color="000000" w:sz="6" w:space="0"/>
              <w:right w:val="single" w:color="000000" w:sz="6" w:space="0"/>
            </w:tcBorders>
          </w:tcPr>
          <w:p w14:paraId="64FE2E46">
            <w:pPr>
              <w:spacing w:before="120" w:after="120"/>
              <w:ind w:right="382"/>
              <w:jc w:val="center"/>
              <w:rPr>
                <w:b/>
                <w:bCs/>
                <w:szCs w:val="26"/>
              </w:rPr>
            </w:pPr>
            <w:r>
              <w:rPr>
                <w:b/>
                <w:bCs/>
                <w:szCs w:val="26"/>
              </w:rPr>
              <w:t>Các bước thực hiện</w:t>
            </w:r>
          </w:p>
        </w:tc>
        <w:tc>
          <w:tcPr>
            <w:tcW w:w="1248" w:type="dxa"/>
            <w:tcBorders>
              <w:top w:val="single" w:color="000000" w:sz="6" w:space="0"/>
              <w:left w:val="single" w:color="000000" w:sz="6" w:space="0"/>
              <w:bottom w:val="single" w:color="000000" w:sz="6" w:space="0"/>
              <w:right w:val="single" w:color="000000" w:sz="6" w:space="0"/>
            </w:tcBorders>
          </w:tcPr>
          <w:p w14:paraId="06421C2F">
            <w:pPr>
              <w:spacing w:before="120" w:after="120"/>
              <w:ind w:right="382"/>
              <w:jc w:val="center"/>
              <w:rPr>
                <w:b/>
                <w:bCs/>
                <w:szCs w:val="26"/>
              </w:rPr>
            </w:pPr>
            <w:r>
              <w:rPr>
                <w:b/>
                <w:bCs/>
                <w:szCs w:val="26"/>
              </w:rPr>
              <w:t xml:space="preserve">Kết quả mong đợi </w:t>
            </w:r>
          </w:p>
        </w:tc>
        <w:tc>
          <w:tcPr>
            <w:tcW w:w="1440" w:type="dxa"/>
            <w:tcBorders>
              <w:top w:val="single" w:color="000000" w:sz="6" w:space="0"/>
              <w:left w:val="single" w:color="000000" w:sz="6" w:space="0"/>
              <w:bottom w:val="single" w:color="000000" w:sz="6" w:space="0"/>
              <w:right w:val="single" w:color="000000" w:sz="6" w:space="0"/>
            </w:tcBorders>
          </w:tcPr>
          <w:p w14:paraId="313FE801">
            <w:pPr>
              <w:spacing w:before="120" w:after="120"/>
              <w:ind w:right="382"/>
              <w:jc w:val="center"/>
              <w:rPr>
                <w:b/>
                <w:bCs/>
                <w:szCs w:val="26"/>
              </w:rPr>
            </w:pPr>
            <w:r>
              <w:rPr>
                <w:b/>
                <w:bCs/>
                <w:szCs w:val="26"/>
              </w:rPr>
              <w:t xml:space="preserve">Kết quả thực tế </w:t>
            </w:r>
          </w:p>
        </w:tc>
        <w:tc>
          <w:tcPr>
            <w:tcW w:w="1200" w:type="dxa"/>
            <w:tcBorders>
              <w:top w:val="single" w:color="000000" w:sz="6" w:space="0"/>
              <w:left w:val="single" w:color="000000" w:sz="6" w:space="0"/>
              <w:bottom w:val="single" w:color="000000" w:sz="6" w:space="0"/>
              <w:right w:val="single" w:color="000000" w:sz="6" w:space="0"/>
            </w:tcBorders>
          </w:tcPr>
          <w:p w14:paraId="7BB4394A">
            <w:pPr>
              <w:spacing w:before="120" w:after="120"/>
              <w:ind w:right="382"/>
              <w:jc w:val="center"/>
              <w:rPr>
                <w:b/>
                <w:bCs/>
                <w:szCs w:val="26"/>
              </w:rPr>
            </w:pPr>
            <w:r>
              <w:rPr>
                <w:b/>
                <w:bCs/>
                <w:szCs w:val="26"/>
              </w:rPr>
              <w:t>Trạng thái</w:t>
            </w:r>
          </w:p>
        </w:tc>
        <w:tc>
          <w:tcPr>
            <w:tcW w:w="1164" w:type="dxa"/>
            <w:tcBorders>
              <w:top w:val="single" w:color="000000" w:sz="6" w:space="0"/>
              <w:left w:val="single" w:color="000000" w:sz="6" w:space="0"/>
              <w:bottom w:val="single" w:color="000000" w:sz="6" w:space="0"/>
              <w:right w:val="single" w:color="000000" w:sz="6" w:space="0"/>
            </w:tcBorders>
          </w:tcPr>
          <w:p w14:paraId="4C06BE4C">
            <w:pPr>
              <w:spacing w:before="120" w:after="120"/>
              <w:ind w:right="382"/>
              <w:jc w:val="center"/>
              <w:rPr>
                <w:b/>
                <w:bCs/>
                <w:szCs w:val="26"/>
              </w:rPr>
            </w:pPr>
            <w:r>
              <w:rPr>
                <w:b/>
                <w:bCs/>
                <w:szCs w:val="26"/>
              </w:rPr>
              <w:t xml:space="preserve">Ghi chú </w:t>
            </w:r>
          </w:p>
        </w:tc>
      </w:tr>
      <w:tr w14:paraId="32AEBDAF">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7BA7CC22">
            <w:pPr>
              <w:spacing w:before="120" w:after="120"/>
            </w:pPr>
            <w:r>
              <w:t>TC_01</w:t>
            </w:r>
          </w:p>
        </w:tc>
        <w:tc>
          <w:tcPr>
            <w:tcW w:w="1140" w:type="dxa"/>
            <w:tcBorders>
              <w:top w:val="single" w:color="000000" w:sz="6" w:space="0"/>
              <w:left w:val="single" w:color="000000" w:sz="6" w:space="0"/>
              <w:bottom w:val="single" w:color="000000" w:sz="6" w:space="0"/>
              <w:right w:val="single" w:color="000000" w:sz="6" w:space="0"/>
            </w:tcBorders>
          </w:tcPr>
          <w:p w14:paraId="6F4F2C9C">
            <w:pPr>
              <w:spacing w:before="120" w:after="120"/>
            </w:pPr>
            <w:r>
              <w:t>Test hiển thị danh sách nhóm</w:t>
            </w:r>
          </w:p>
        </w:tc>
        <w:tc>
          <w:tcPr>
            <w:tcW w:w="2580" w:type="dxa"/>
            <w:tcBorders>
              <w:top w:val="single" w:color="000000" w:sz="6" w:space="0"/>
              <w:left w:val="single" w:color="000000" w:sz="6" w:space="0"/>
              <w:bottom w:val="single" w:color="000000" w:sz="6" w:space="0"/>
              <w:right w:val="single" w:color="000000" w:sz="6" w:space="0"/>
            </w:tcBorders>
          </w:tcPr>
          <w:p w14:paraId="4B6F4B0A">
            <w:pPr>
              <w:spacing w:before="120" w:after="120"/>
            </w:pPr>
            <w:r>
              <w:t>1. Người dùng nhấp vào tab Nhóm học</w:t>
            </w:r>
          </w:p>
          <w:p w14:paraId="079EADE8">
            <w:pPr>
              <w:spacing w:before="120" w:after="120"/>
            </w:pPr>
            <w:r>
              <w:t xml:space="preserve">2. Người dùng nhập vào nhóm hoặc môn học cần tìm trên thanh tìm kiếm </w:t>
            </w:r>
          </w:p>
          <w:p w14:paraId="6D8246A4">
            <w:pPr>
              <w:spacing w:before="120" w:after="120"/>
            </w:pPr>
            <w:r>
              <w:t xml:space="preserve">3. Nhấn nút tìm kiếm </w:t>
            </w:r>
          </w:p>
          <w:p w14:paraId="39DCE59C">
            <w:pPr>
              <w:spacing w:before="120" w:after="120"/>
            </w:pPr>
            <w:r>
              <w:t xml:space="preserve">4. Hệ thống trả về kết quả </w:t>
            </w:r>
          </w:p>
          <w:p w14:paraId="6A615807">
            <w:pPr>
              <w:spacing w:before="120" w:after="120"/>
            </w:pPr>
          </w:p>
        </w:tc>
        <w:tc>
          <w:tcPr>
            <w:tcW w:w="1248" w:type="dxa"/>
            <w:tcBorders>
              <w:top w:val="single" w:color="000000" w:sz="6" w:space="0"/>
              <w:left w:val="single" w:color="000000" w:sz="6" w:space="0"/>
              <w:bottom w:val="single" w:color="000000" w:sz="6" w:space="0"/>
              <w:right w:val="single" w:color="000000" w:sz="6" w:space="0"/>
            </w:tcBorders>
          </w:tcPr>
          <w:p w14:paraId="337AF3E3">
            <w:pPr>
              <w:spacing w:before="120" w:after="120"/>
            </w:pPr>
            <w:r>
              <w:t>Hệ thống trả về đúng danh sách các nhóm học</w:t>
            </w:r>
          </w:p>
        </w:tc>
        <w:tc>
          <w:tcPr>
            <w:tcW w:w="1440" w:type="dxa"/>
            <w:tcBorders>
              <w:top w:val="single" w:color="000000" w:sz="6" w:space="0"/>
              <w:left w:val="single" w:color="000000" w:sz="6" w:space="0"/>
              <w:bottom w:val="single" w:color="000000" w:sz="6" w:space="0"/>
              <w:right w:val="single" w:color="000000" w:sz="6" w:space="0"/>
            </w:tcBorders>
          </w:tcPr>
          <w:p w14:paraId="0EEB2229">
            <w:pPr>
              <w:spacing w:before="120" w:after="120"/>
            </w:pPr>
            <w:r>
              <w:t>Hệ thống hiển thị đúng các nhóm có chứa từ khóa vừa nhập. Không phân biệt hoa/thường.</w:t>
            </w:r>
          </w:p>
        </w:tc>
        <w:tc>
          <w:tcPr>
            <w:tcW w:w="1200" w:type="dxa"/>
            <w:tcBorders>
              <w:top w:val="single" w:color="000000" w:sz="6" w:space="0"/>
              <w:left w:val="single" w:color="000000" w:sz="6" w:space="0"/>
              <w:bottom w:val="single" w:color="000000" w:sz="6" w:space="0"/>
              <w:right w:val="single" w:color="000000" w:sz="6" w:space="0"/>
            </w:tcBorders>
          </w:tcPr>
          <w:p w14:paraId="6D8A3870">
            <w:pPr>
              <w:spacing w:before="120" w:after="120"/>
            </w:pPr>
            <w:r>
              <w:t>Fail</w:t>
            </w:r>
          </w:p>
        </w:tc>
        <w:tc>
          <w:tcPr>
            <w:tcW w:w="1164" w:type="dxa"/>
            <w:tcBorders>
              <w:top w:val="single" w:color="000000" w:sz="6" w:space="0"/>
              <w:left w:val="single" w:color="000000" w:sz="6" w:space="0"/>
              <w:bottom w:val="single" w:color="000000" w:sz="6" w:space="0"/>
              <w:right w:val="single" w:color="000000" w:sz="6" w:space="0"/>
            </w:tcBorders>
          </w:tcPr>
          <w:p w14:paraId="6AA40DB5">
            <w:pPr>
              <w:spacing w:before="120" w:after="120"/>
            </w:pPr>
            <w:r>
              <w:t>Không load được thông tin nhóm học</w:t>
            </w:r>
          </w:p>
        </w:tc>
      </w:tr>
      <w:tr w14:paraId="22A63246">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74AFAFBF">
            <w:pPr>
              <w:spacing w:before="120" w:after="120"/>
            </w:pPr>
            <w:r>
              <w:t>TC_02</w:t>
            </w:r>
          </w:p>
        </w:tc>
        <w:tc>
          <w:tcPr>
            <w:tcW w:w="1140" w:type="dxa"/>
            <w:tcBorders>
              <w:top w:val="single" w:color="000000" w:sz="6" w:space="0"/>
              <w:left w:val="single" w:color="000000" w:sz="6" w:space="0"/>
              <w:bottom w:val="single" w:color="000000" w:sz="6" w:space="0"/>
              <w:right w:val="single" w:color="000000" w:sz="6" w:space="0"/>
            </w:tcBorders>
          </w:tcPr>
          <w:p w14:paraId="12F6360A">
            <w:pPr>
              <w:spacing w:before="120" w:after="120"/>
            </w:pPr>
            <w:r>
              <w:t>Test chức năng trên thanh tìm kiếm</w:t>
            </w:r>
          </w:p>
          <w:p w14:paraId="0A83D6A8">
            <w:pPr>
              <w:spacing w:before="120" w:after="120"/>
            </w:pPr>
          </w:p>
        </w:tc>
        <w:tc>
          <w:tcPr>
            <w:tcW w:w="2580" w:type="dxa"/>
            <w:tcBorders>
              <w:top w:val="single" w:color="000000" w:sz="6" w:space="0"/>
              <w:left w:val="single" w:color="000000" w:sz="6" w:space="0"/>
              <w:bottom w:val="single" w:color="000000" w:sz="6" w:space="0"/>
              <w:right w:val="single" w:color="000000" w:sz="6" w:space="0"/>
            </w:tcBorders>
          </w:tcPr>
          <w:p w14:paraId="7ECEA745">
            <w:pPr>
              <w:spacing w:before="120" w:after="120"/>
            </w:pPr>
            <w:r>
              <w:t>1. Người dùng nhấp vào tab Nhóm học</w:t>
            </w:r>
          </w:p>
          <w:p w14:paraId="58F403C4">
            <w:pPr>
              <w:spacing w:before="120" w:after="120"/>
            </w:pPr>
            <w:r>
              <w:t xml:space="preserve">2. Người dùng nhập vào nhóm hoặc môn học cần tìm trên thanh tìm kiếm </w:t>
            </w:r>
          </w:p>
          <w:p w14:paraId="2441603B">
            <w:pPr>
              <w:spacing w:before="120" w:after="120"/>
            </w:pPr>
            <w:r>
              <w:t xml:space="preserve">3. Nhấn nút tìm kiếm </w:t>
            </w:r>
          </w:p>
          <w:p w14:paraId="7B156BBB">
            <w:pPr>
              <w:spacing w:before="120" w:after="120"/>
            </w:pPr>
            <w:r>
              <w:t>4. Hệ thống trả về kết quả</w:t>
            </w:r>
          </w:p>
          <w:p w14:paraId="7FD2DCE4">
            <w:pPr>
              <w:spacing w:before="120" w:after="120"/>
            </w:pPr>
          </w:p>
        </w:tc>
        <w:tc>
          <w:tcPr>
            <w:tcW w:w="1248" w:type="dxa"/>
            <w:tcBorders>
              <w:top w:val="single" w:color="000000" w:sz="6" w:space="0"/>
              <w:left w:val="single" w:color="000000" w:sz="6" w:space="0"/>
              <w:bottom w:val="single" w:color="000000" w:sz="6" w:space="0"/>
              <w:right w:val="single" w:color="000000" w:sz="6" w:space="0"/>
            </w:tcBorders>
          </w:tcPr>
          <w:p w14:paraId="57710FB0">
            <w:pPr>
              <w:spacing w:before="120" w:after="120"/>
            </w:pPr>
            <w:r>
              <w:t>Hệ thống trả về đúng danh sách các nhóm học</w:t>
            </w:r>
          </w:p>
        </w:tc>
        <w:tc>
          <w:tcPr>
            <w:tcW w:w="1440" w:type="dxa"/>
            <w:tcBorders>
              <w:top w:val="single" w:color="000000" w:sz="6" w:space="0"/>
              <w:left w:val="single" w:color="000000" w:sz="6" w:space="0"/>
              <w:bottom w:val="single" w:color="000000" w:sz="6" w:space="0"/>
              <w:right w:val="single" w:color="000000" w:sz="6" w:space="0"/>
            </w:tcBorders>
          </w:tcPr>
          <w:p w14:paraId="2773AC54">
            <w:pPr>
              <w:spacing w:before="120" w:after="120"/>
            </w:pPr>
            <w:r>
              <w:t>Hệ thống hiển thị đúng các nhóm có chứa từ khóa vừa nhập. Không phân biệt hoa/thường.</w:t>
            </w:r>
          </w:p>
        </w:tc>
        <w:tc>
          <w:tcPr>
            <w:tcW w:w="1200" w:type="dxa"/>
            <w:tcBorders>
              <w:top w:val="single" w:color="000000" w:sz="6" w:space="0"/>
              <w:left w:val="single" w:color="000000" w:sz="6" w:space="0"/>
              <w:bottom w:val="single" w:color="000000" w:sz="6" w:space="0"/>
              <w:right w:val="single" w:color="000000" w:sz="6" w:space="0"/>
            </w:tcBorders>
          </w:tcPr>
          <w:p w14:paraId="1BA6E0BE">
            <w:pPr>
              <w:spacing w:before="120" w:after="120"/>
            </w:pPr>
            <w:r>
              <w:t>Fail</w:t>
            </w:r>
          </w:p>
        </w:tc>
        <w:tc>
          <w:tcPr>
            <w:tcW w:w="1164" w:type="dxa"/>
            <w:tcBorders>
              <w:top w:val="single" w:color="000000" w:sz="6" w:space="0"/>
              <w:left w:val="single" w:color="000000" w:sz="6" w:space="0"/>
              <w:bottom w:val="single" w:color="000000" w:sz="6" w:space="0"/>
              <w:right w:val="single" w:color="000000" w:sz="6" w:space="0"/>
            </w:tcBorders>
          </w:tcPr>
          <w:p w14:paraId="6C08A4C6">
            <w:pPr>
              <w:spacing w:before="120" w:after="120"/>
            </w:pPr>
            <w:r>
              <w:t>Hiển thị all nhóm không theo id_lop</w:t>
            </w:r>
          </w:p>
        </w:tc>
      </w:tr>
      <w:tr w14:paraId="1F9AB328">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5CE36219">
            <w:pPr>
              <w:spacing w:before="120" w:after="120"/>
            </w:pPr>
            <w:r>
              <w:t>TC_03</w:t>
            </w:r>
          </w:p>
        </w:tc>
        <w:tc>
          <w:tcPr>
            <w:tcW w:w="1140" w:type="dxa"/>
            <w:tcBorders>
              <w:top w:val="single" w:color="000000" w:sz="6" w:space="0"/>
              <w:left w:val="single" w:color="000000" w:sz="6" w:space="0"/>
              <w:bottom w:val="single" w:color="000000" w:sz="6" w:space="0"/>
              <w:right w:val="single" w:color="000000" w:sz="6" w:space="0"/>
            </w:tcBorders>
          </w:tcPr>
          <w:p w14:paraId="1A373B8A">
            <w:pPr>
              <w:spacing w:before="120" w:after="120"/>
            </w:pPr>
            <w:r>
              <w:t>Test chức năng tìm kiếm</w:t>
            </w:r>
          </w:p>
        </w:tc>
        <w:tc>
          <w:tcPr>
            <w:tcW w:w="2580" w:type="dxa"/>
            <w:tcBorders>
              <w:top w:val="single" w:color="000000" w:sz="6" w:space="0"/>
              <w:left w:val="single" w:color="000000" w:sz="6" w:space="0"/>
              <w:bottom w:val="single" w:color="000000" w:sz="6" w:space="0"/>
              <w:right w:val="single" w:color="000000" w:sz="6" w:space="0"/>
            </w:tcBorders>
          </w:tcPr>
          <w:p w14:paraId="53F3EA88">
            <w:pPr>
              <w:spacing w:before="120" w:after="120"/>
            </w:pPr>
            <w:r>
              <w:t>1. Người dùng nhấp vào tab Nhóm học</w:t>
            </w:r>
          </w:p>
          <w:p w14:paraId="4F795599">
            <w:pPr>
              <w:spacing w:before="120" w:after="120"/>
            </w:pPr>
            <w:r>
              <w:t xml:space="preserve">2. Người dùng nhập vào nhóm hoặc môn học cần tìm trên thanh tìm kiếm </w:t>
            </w:r>
          </w:p>
          <w:p w14:paraId="7CD5A186">
            <w:pPr>
              <w:spacing w:before="120" w:after="120"/>
            </w:pPr>
            <w:r>
              <w:t xml:space="preserve">3. Nhấn nút tìm kiếm </w:t>
            </w:r>
          </w:p>
          <w:p w14:paraId="2AA294CE">
            <w:pPr>
              <w:spacing w:before="120" w:after="120"/>
            </w:pPr>
            <w:r>
              <w:t>4. Hệ thống trả về kết quả</w:t>
            </w:r>
          </w:p>
          <w:p w14:paraId="3A3377E1">
            <w:pPr>
              <w:spacing w:before="120" w:after="120"/>
            </w:pPr>
          </w:p>
        </w:tc>
        <w:tc>
          <w:tcPr>
            <w:tcW w:w="1248" w:type="dxa"/>
            <w:tcBorders>
              <w:top w:val="single" w:color="000000" w:sz="6" w:space="0"/>
              <w:left w:val="single" w:color="000000" w:sz="6" w:space="0"/>
              <w:bottom w:val="single" w:color="000000" w:sz="6" w:space="0"/>
              <w:right w:val="single" w:color="000000" w:sz="6" w:space="0"/>
            </w:tcBorders>
          </w:tcPr>
          <w:p w14:paraId="638AD2CB">
            <w:pPr>
              <w:spacing w:before="120" w:after="120"/>
            </w:pPr>
            <w:r>
              <w:t>Hệ thống trả về đúng danh sách các nhóm học</w:t>
            </w:r>
          </w:p>
        </w:tc>
        <w:tc>
          <w:tcPr>
            <w:tcW w:w="1440" w:type="dxa"/>
            <w:tcBorders>
              <w:top w:val="single" w:color="000000" w:sz="6" w:space="0"/>
              <w:left w:val="single" w:color="000000" w:sz="6" w:space="0"/>
              <w:bottom w:val="single" w:color="000000" w:sz="6" w:space="0"/>
              <w:right w:val="single" w:color="000000" w:sz="6" w:space="0"/>
            </w:tcBorders>
          </w:tcPr>
          <w:p w14:paraId="5FC5B0B4">
            <w:pPr>
              <w:spacing w:before="120" w:after="120"/>
            </w:pPr>
            <w:r>
              <w:t>Hệ thống hiển thị đúng các nhóm có chứa từ khóa vừa nhập. Không phân biệt hoa/thường.</w:t>
            </w:r>
          </w:p>
        </w:tc>
        <w:tc>
          <w:tcPr>
            <w:tcW w:w="1200" w:type="dxa"/>
            <w:tcBorders>
              <w:top w:val="single" w:color="000000" w:sz="6" w:space="0"/>
              <w:left w:val="single" w:color="000000" w:sz="6" w:space="0"/>
              <w:bottom w:val="single" w:color="000000" w:sz="6" w:space="0"/>
              <w:right w:val="single" w:color="000000" w:sz="6" w:space="0"/>
            </w:tcBorders>
          </w:tcPr>
          <w:p w14:paraId="3E18C601">
            <w:pPr>
              <w:spacing w:before="120" w:after="120"/>
            </w:pPr>
            <w:r>
              <w:t>Fail</w:t>
            </w:r>
          </w:p>
        </w:tc>
        <w:tc>
          <w:tcPr>
            <w:tcW w:w="1164" w:type="dxa"/>
            <w:tcBorders>
              <w:top w:val="single" w:color="000000" w:sz="6" w:space="0"/>
              <w:left w:val="single" w:color="000000" w:sz="6" w:space="0"/>
              <w:bottom w:val="single" w:color="000000" w:sz="6" w:space="0"/>
              <w:right w:val="single" w:color="000000" w:sz="6" w:space="0"/>
            </w:tcBorders>
          </w:tcPr>
          <w:p w14:paraId="5770DB52">
            <w:pPr>
              <w:spacing w:before="120" w:after="120"/>
            </w:pPr>
            <w:r>
              <w:t>Không ghi nhận token</w:t>
            </w:r>
          </w:p>
        </w:tc>
      </w:tr>
      <w:tr w14:paraId="1E764D82">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0CD7BB42">
            <w:pPr>
              <w:spacing w:before="120" w:after="120"/>
            </w:pPr>
            <w:r>
              <w:t>TC_04</w:t>
            </w:r>
          </w:p>
        </w:tc>
        <w:tc>
          <w:tcPr>
            <w:tcW w:w="1140" w:type="dxa"/>
            <w:tcBorders>
              <w:top w:val="single" w:color="000000" w:sz="6" w:space="0"/>
              <w:left w:val="single" w:color="000000" w:sz="6" w:space="0"/>
              <w:bottom w:val="single" w:color="000000" w:sz="6" w:space="0"/>
              <w:right w:val="single" w:color="000000" w:sz="6" w:space="0"/>
            </w:tcBorders>
          </w:tcPr>
          <w:p w14:paraId="4B378F85">
            <w:pPr>
              <w:spacing w:before="120" w:after="120"/>
            </w:pPr>
            <w:r>
              <w:t>Test chức năng tìm kiếm</w:t>
            </w:r>
          </w:p>
          <w:p w14:paraId="2D89B22A">
            <w:pPr>
              <w:spacing w:before="120" w:after="120"/>
            </w:pPr>
          </w:p>
        </w:tc>
        <w:tc>
          <w:tcPr>
            <w:tcW w:w="2580" w:type="dxa"/>
            <w:tcBorders>
              <w:top w:val="single" w:color="000000" w:sz="6" w:space="0"/>
              <w:left w:val="single" w:color="000000" w:sz="6" w:space="0"/>
              <w:bottom w:val="single" w:color="000000" w:sz="6" w:space="0"/>
              <w:right w:val="single" w:color="000000" w:sz="6" w:space="0"/>
            </w:tcBorders>
          </w:tcPr>
          <w:p w14:paraId="1684CEBA">
            <w:pPr>
              <w:spacing w:before="120" w:after="120"/>
            </w:pPr>
            <w:r>
              <w:t>1. Người dùng nhấp vào tab Nhóm học</w:t>
            </w:r>
          </w:p>
          <w:p w14:paraId="7FFB6466">
            <w:pPr>
              <w:spacing w:before="120" w:after="120"/>
            </w:pPr>
            <w:r>
              <w:t xml:space="preserve">2. Người dùng nhập vào nhóm hoặc môn học cần tìm trên thanh tìm kiếm </w:t>
            </w:r>
          </w:p>
          <w:p w14:paraId="6A478B0C">
            <w:pPr>
              <w:spacing w:before="120" w:after="120"/>
            </w:pPr>
            <w:r>
              <w:t xml:space="preserve">3. Nhấn nút tìm kiếm </w:t>
            </w:r>
          </w:p>
          <w:p w14:paraId="55AE3E13">
            <w:pPr>
              <w:spacing w:before="120" w:after="120"/>
            </w:pPr>
            <w:r>
              <w:t>4. Hệ thống trả về kết quả</w:t>
            </w:r>
          </w:p>
          <w:p w14:paraId="18903C44">
            <w:pPr>
              <w:spacing w:before="120" w:after="120"/>
            </w:pPr>
          </w:p>
        </w:tc>
        <w:tc>
          <w:tcPr>
            <w:tcW w:w="1248" w:type="dxa"/>
            <w:tcBorders>
              <w:top w:val="single" w:color="000000" w:sz="6" w:space="0"/>
              <w:left w:val="single" w:color="000000" w:sz="6" w:space="0"/>
              <w:bottom w:val="single" w:color="000000" w:sz="6" w:space="0"/>
              <w:right w:val="single" w:color="000000" w:sz="6" w:space="0"/>
            </w:tcBorders>
          </w:tcPr>
          <w:p w14:paraId="7064BC9D">
            <w:pPr>
              <w:spacing w:before="120" w:after="120"/>
            </w:pPr>
            <w:r>
              <w:t>Hệ thống trả về đúng danh sách các nhóm học</w:t>
            </w:r>
          </w:p>
        </w:tc>
        <w:tc>
          <w:tcPr>
            <w:tcW w:w="1440" w:type="dxa"/>
            <w:tcBorders>
              <w:top w:val="single" w:color="000000" w:sz="6" w:space="0"/>
              <w:left w:val="single" w:color="000000" w:sz="6" w:space="0"/>
              <w:bottom w:val="single" w:color="000000" w:sz="6" w:space="0"/>
              <w:right w:val="single" w:color="000000" w:sz="6" w:space="0"/>
            </w:tcBorders>
          </w:tcPr>
          <w:p w14:paraId="63A4D0EA">
            <w:pPr>
              <w:spacing w:before="120" w:after="120"/>
            </w:pPr>
            <w:r>
              <w:t>Hệ thống hiển thị đúng các nhóm có chứa từ khóa vừa nhập. Không phân biệt hoa/thường.</w:t>
            </w:r>
          </w:p>
        </w:tc>
        <w:tc>
          <w:tcPr>
            <w:tcW w:w="1200" w:type="dxa"/>
            <w:tcBorders>
              <w:top w:val="single" w:color="000000" w:sz="6" w:space="0"/>
              <w:left w:val="single" w:color="000000" w:sz="6" w:space="0"/>
              <w:bottom w:val="single" w:color="000000" w:sz="6" w:space="0"/>
              <w:right w:val="single" w:color="000000" w:sz="6" w:space="0"/>
            </w:tcBorders>
          </w:tcPr>
          <w:p w14:paraId="44EF80D7">
            <w:pPr>
              <w:spacing w:before="120" w:after="120"/>
            </w:pPr>
            <w:r>
              <w:t>Pass</w:t>
            </w:r>
          </w:p>
        </w:tc>
        <w:tc>
          <w:tcPr>
            <w:tcW w:w="1164" w:type="dxa"/>
            <w:tcBorders>
              <w:top w:val="single" w:color="000000" w:sz="6" w:space="0"/>
              <w:left w:val="single" w:color="000000" w:sz="6" w:space="0"/>
              <w:bottom w:val="single" w:color="000000" w:sz="6" w:space="0"/>
              <w:right w:val="single" w:color="000000" w:sz="6" w:space="0"/>
            </w:tcBorders>
          </w:tcPr>
          <w:p w14:paraId="332E9E29">
            <w:pPr>
              <w:spacing w:before="120" w:after="120"/>
            </w:pPr>
          </w:p>
        </w:tc>
      </w:tr>
    </w:tbl>
    <w:p w14:paraId="3B883A0F">
      <w:pPr>
        <w:spacing w:before="120" w:after="120"/>
      </w:pPr>
    </w:p>
    <w:p w14:paraId="74283660">
      <w:pPr>
        <w:spacing w:before="120" w:after="120"/>
      </w:pPr>
    </w:p>
    <w:p w14:paraId="45BAF46A">
      <w:pPr>
        <w:spacing w:before="120" w:after="120"/>
      </w:pPr>
    </w:p>
    <w:p w14:paraId="303F63F2">
      <w:pPr>
        <w:spacing w:before="120" w:after="120"/>
      </w:pPr>
      <w:r>
        <w:br w:type="page"/>
      </w:r>
    </w:p>
    <w:p w14:paraId="0AEA01CD">
      <w:pPr>
        <w:numPr>
          <w:ilvl w:val="0"/>
          <w:numId w:val="20"/>
        </w:numPr>
        <w:spacing w:before="120" w:after="120"/>
      </w:pPr>
      <w:r>
        <w:t xml:space="preserve">Testcase : Kiểm tra kết quả tìm kiếm khi không có dữ liệu </w:t>
      </w:r>
    </w:p>
    <w:p w14:paraId="4E53C281">
      <w:pPr>
        <w:spacing w:before="120" w:after="120"/>
      </w:pPr>
      <w:r>
        <w:t xml:space="preserve">Mô tả thao tác: Hệ thống báo lỗi khi không tìm thấy kết quả tìm kiếm </w:t>
      </w:r>
    </w:p>
    <w:p w14:paraId="7E59AF11">
      <w:pPr>
        <w:spacing w:before="120" w:after="120"/>
      </w:pPr>
      <w:r>
        <w:t>Kết quả mong đợi: Hệ thống trả về danh sách trống và hiển thị dòng thông báo "Không tìm thấy kết quả phù hợp" (hoặc thông báo tương tự).</w:t>
      </w:r>
    </w:p>
    <w:tbl>
      <w:tblPr>
        <w:tblStyle w:val="13"/>
        <w:tblW w:w="9732" w:type="dxa"/>
        <w:tblInd w:w="-132" w:type="dxa"/>
        <w:tblLayout w:type="fixed"/>
        <w:tblCellMar>
          <w:top w:w="0" w:type="dxa"/>
          <w:left w:w="108" w:type="dxa"/>
          <w:bottom w:w="0" w:type="dxa"/>
          <w:right w:w="108" w:type="dxa"/>
        </w:tblCellMar>
      </w:tblPr>
      <w:tblGrid>
        <w:gridCol w:w="130"/>
        <w:gridCol w:w="866"/>
        <w:gridCol w:w="1362"/>
        <w:gridCol w:w="2176"/>
        <w:gridCol w:w="1279"/>
        <w:gridCol w:w="1810"/>
        <w:gridCol w:w="1102"/>
        <w:gridCol w:w="1007"/>
      </w:tblGrid>
      <w:tr w14:paraId="3077FD45">
        <w:tblPrEx>
          <w:tblCellMar>
            <w:top w:w="0" w:type="dxa"/>
            <w:left w:w="108" w:type="dxa"/>
            <w:bottom w:w="0" w:type="dxa"/>
            <w:right w:w="108" w:type="dxa"/>
          </w:tblCellMar>
        </w:tblPrEx>
        <w:trPr>
          <w:gridBefore w:val="1"/>
          <w:wBefore w:w="132" w:type="dxa"/>
          <w:trHeight w:val="300" w:hRule="atLeast"/>
        </w:trPr>
        <w:tc>
          <w:tcPr>
            <w:tcW w:w="876" w:type="dxa"/>
            <w:tcBorders>
              <w:top w:val="single" w:color="000000" w:sz="6" w:space="0"/>
              <w:left w:val="single" w:color="000000" w:sz="6" w:space="0"/>
              <w:bottom w:val="single" w:color="000000" w:sz="6" w:space="0"/>
              <w:right w:val="single" w:color="000000" w:sz="6" w:space="0"/>
            </w:tcBorders>
          </w:tcPr>
          <w:p w14:paraId="519E2812">
            <w:pPr>
              <w:spacing w:before="120" w:after="120"/>
              <w:ind w:right="382"/>
              <w:jc w:val="center"/>
              <w:rPr>
                <w:b/>
                <w:bCs/>
                <w:szCs w:val="26"/>
              </w:rPr>
            </w:pPr>
            <w:r>
              <w:rPr>
                <w:b/>
                <w:bCs/>
                <w:szCs w:val="26"/>
              </w:rPr>
              <w:t>ID</w:t>
            </w:r>
          </w:p>
        </w:tc>
        <w:tc>
          <w:tcPr>
            <w:tcW w:w="1380" w:type="dxa"/>
            <w:tcBorders>
              <w:top w:val="single" w:color="000000" w:sz="6" w:space="0"/>
              <w:left w:val="single" w:color="000000" w:sz="6" w:space="0"/>
              <w:bottom w:val="single" w:color="000000" w:sz="6" w:space="0"/>
              <w:right w:val="single" w:color="000000" w:sz="6" w:space="0"/>
            </w:tcBorders>
          </w:tcPr>
          <w:p w14:paraId="3B740EFC">
            <w:pPr>
              <w:spacing w:before="120" w:after="120"/>
              <w:ind w:right="382"/>
              <w:jc w:val="center"/>
              <w:rPr>
                <w:b/>
                <w:bCs/>
                <w:szCs w:val="26"/>
              </w:rPr>
            </w:pPr>
            <w:r>
              <w:rPr>
                <w:b/>
                <w:bCs/>
                <w:szCs w:val="26"/>
              </w:rPr>
              <w:t xml:space="preserve">Tên </w:t>
            </w:r>
          </w:p>
          <w:p w14:paraId="6E6FA838">
            <w:pPr>
              <w:spacing w:before="120" w:after="120"/>
              <w:ind w:right="382"/>
              <w:jc w:val="center"/>
              <w:rPr>
                <w:b/>
                <w:bCs/>
                <w:szCs w:val="26"/>
              </w:rPr>
            </w:pPr>
            <w:r>
              <w:rPr>
                <w:b/>
                <w:bCs/>
                <w:szCs w:val="26"/>
              </w:rPr>
              <w:t>Testcase</w:t>
            </w:r>
          </w:p>
        </w:tc>
        <w:tc>
          <w:tcPr>
            <w:tcW w:w="2208" w:type="dxa"/>
            <w:tcBorders>
              <w:top w:val="single" w:color="000000" w:sz="6" w:space="0"/>
              <w:left w:val="single" w:color="000000" w:sz="6" w:space="0"/>
              <w:bottom w:val="single" w:color="000000" w:sz="6" w:space="0"/>
              <w:right w:val="single" w:color="000000" w:sz="6" w:space="0"/>
            </w:tcBorders>
          </w:tcPr>
          <w:p w14:paraId="4C9561E8">
            <w:pPr>
              <w:spacing w:before="120" w:after="120"/>
              <w:ind w:right="382"/>
              <w:jc w:val="center"/>
              <w:rPr>
                <w:b/>
                <w:bCs/>
                <w:szCs w:val="26"/>
              </w:rPr>
            </w:pPr>
            <w:r>
              <w:rPr>
                <w:b/>
                <w:bCs/>
                <w:szCs w:val="26"/>
              </w:rPr>
              <w:t>Các bước thực hiện</w:t>
            </w:r>
          </w:p>
        </w:tc>
        <w:tc>
          <w:tcPr>
            <w:tcW w:w="1296" w:type="dxa"/>
            <w:tcBorders>
              <w:top w:val="single" w:color="000000" w:sz="6" w:space="0"/>
              <w:left w:val="single" w:color="000000" w:sz="6" w:space="0"/>
              <w:bottom w:val="single" w:color="000000" w:sz="6" w:space="0"/>
              <w:right w:val="single" w:color="000000" w:sz="6" w:space="0"/>
            </w:tcBorders>
          </w:tcPr>
          <w:p w14:paraId="19D9DAF9">
            <w:pPr>
              <w:spacing w:before="120" w:after="120"/>
              <w:ind w:right="382"/>
              <w:jc w:val="center"/>
              <w:rPr>
                <w:b/>
                <w:bCs/>
                <w:szCs w:val="26"/>
              </w:rPr>
            </w:pPr>
            <w:r>
              <w:rPr>
                <w:b/>
                <w:bCs/>
                <w:szCs w:val="26"/>
              </w:rPr>
              <w:t xml:space="preserve">Kết quả mong đợi </w:t>
            </w:r>
          </w:p>
        </w:tc>
        <w:tc>
          <w:tcPr>
            <w:tcW w:w="1836" w:type="dxa"/>
            <w:tcBorders>
              <w:top w:val="single" w:color="000000" w:sz="6" w:space="0"/>
              <w:left w:val="single" w:color="000000" w:sz="6" w:space="0"/>
              <w:bottom w:val="single" w:color="000000" w:sz="6" w:space="0"/>
              <w:right w:val="single" w:color="000000" w:sz="6" w:space="0"/>
            </w:tcBorders>
          </w:tcPr>
          <w:p w14:paraId="55B24631">
            <w:pPr>
              <w:spacing w:before="120" w:after="120"/>
              <w:ind w:right="382"/>
              <w:jc w:val="center"/>
              <w:rPr>
                <w:b/>
                <w:bCs/>
                <w:szCs w:val="26"/>
              </w:rPr>
            </w:pPr>
            <w:r>
              <w:rPr>
                <w:b/>
                <w:bCs/>
                <w:szCs w:val="26"/>
              </w:rPr>
              <w:t xml:space="preserve">Kết quả thực tế </w:t>
            </w:r>
          </w:p>
        </w:tc>
        <w:tc>
          <w:tcPr>
            <w:tcW w:w="1116" w:type="dxa"/>
            <w:tcBorders>
              <w:top w:val="single" w:color="000000" w:sz="6" w:space="0"/>
              <w:left w:val="single" w:color="000000" w:sz="6" w:space="0"/>
              <w:bottom w:val="single" w:color="000000" w:sz="6" w:space="0"/>
              <w:right w:val="single" w:color="000000" w:sz="6" w:space="0"/>
            </w:tcBorders>
          </w:tcPr>
          <w:p w14:paraId="333BA76F">
            <w:pPr>
              <w:spacing w:before="120" w:after="120"/>
              <w:ind w:right="382"/>
              <w:jc w:val="center"/>
              <w:rPr>
                <w:b/>
                <w:bCs/>
                <w:szCs w:val="26"/>
              </w:rPr>
            </w:pPr>
            <w:r>
              <w:rPr>
                <w:b/>
                <w:bCs/>
                <w:szCs w:val="26"/>
              </w:rPr>
              <w:t>Trạng thái</w:t>
            </w:r>
          </w:p>
        </w:tc>
        <w:tc>
          <w:tcPr>
            <w:tcW w:w="1020" w:type="dxa"/>
            <w:tcBorders>
              <w:top w:val="single" w:color="000000" w:sz="6" w:space="0"/>
              <w:left w:val="single" w:color="000000" w:sz="6" w:space="0"/>
              <w:bottom w:val="single" w:color="000000" w:sz="6" w:space="0"/>
              <w:right w:val="single" w:color="000000" w:sz="6" w:space="0"/>
            </w:tcBorders>
          </w:tcPr>
          <w:p w14:paraId="12931ACE">
            <w:pPr>
              <w:spacing w:before="120" w:after="120"/>
              <w:ind w:right="382"/>
              <w:jc w:val="center"/>
              <w:rPr>
                <w:b/>
                <w:bCs/>
                <w:szCs w:val="26"/>
              </w:rPr>
            </w:pPr>
            <w:r>
              <w:rPr>
                <w:b/>
                <w:bCs/>
                <w:szCs w:val="26"/>
              </w:rPr>
              <w:t>Ghi chú</w:t>
            </w:r>
          </w:p>
        </w:tc>
      </w:tr>
      <w:tr w14:paraId="3A8DD83F">
        <w:tblPrEx>
          <w:tblCellMar>
            <w:top w:w="0" w:type="dxa"/>
            <w:left w:w="108" w:type="dxa"/>
            <w:bottom w:w="0" w:type="dxa"/>
            <w:right w:w="108" w:type="dxa"/>
          </w:tblCellMar>
        </w:tblPrEx>
        <w:trPr>
          <w:trHeight w:val="300" w:hRule="atLeast"/>
        </w:trPr>
        <w:tc>
          <w:tcPr>
            <w:tcW w:w="876" w:type="dxa"/>
            <w:gridSpan w:val="2"/>
            <w:tcBorders>
              <w:top w:val="single" w:color="000000" w:sz="6" w:space="0"/>
              <w:left w:val="single" w:color="000000" w:sz="6" w:space="0"/>
              <w:bottom w:val="single" w:color="000000" w:sz="6" w:space="0"/>
              <w:right w:val="single" w:color="000000" w:sz="6" w:space="0"/>
            </w:tcBorders>
          </w:tcPr>
          <w:p w14:paraId="063C0EE5">
            <w:pPr>
              <w:spacing w:before="120" w:after="120"/>
            </w:pPr>
            <w:r>
              <w:t>TC_05</w:t>
            </w:r>
          </w:p>
        </w:tc>
        <w:tc>
          <w:tcPr>
            <w:tcW w:w="1380" w:type="dxa"/>
            <w:tcBorders>
              <w:top w:val="single" w:color="000000" w:sz="6" w:space="0"/>
              <w:left w:val="single" w:color="000000" w:sz="6" w:space="0"/>
              <w:bottom w:val="single" w:color="000000" w:sz="6" w:space="0"/>
              <w:right w:val="single" w:color="000000" w:sz="6" w:space="0"/>
            </w:tcBorders>
          </w:tcPr>
          <w:p w14:paraId="49141DF7">
            <w:pPr>
              <w:spacing w:before="120" w:after="120"/>
            </w:pPr>
            <w:r>
              <w:t>Test chức năng tìm kiếm</w:t>
            </w:r>
          </w:p>
        </w:tc>
        <w:tc>
          <w:tcPr>
            <w:tcW w:w="2208" w:type="dxa"/>
            <w:tcBorders>
              <w:top w:val="single" w:color="000000" w:sz="6" w:space="0"/>
              <w:left w:val="single" w:color="000000" w:sz="6" w:space="0"/>
              <w:bottom w:val="single" w:color="000000" w:sz="6" w:space="0"/>
              <w:right w:val="single" w:color="000000" w:sz="6" w:space="0"/>
            </w:tcBorders>
          </w:tcPr>
          <w:p w14:paraId="23CE5E1B">
            <w:pPr>
              <w:spacing w:before="120" w:after="120"/>
            </w:pPr>
            <w:r>
              <w:t>1. Người dùng nhấp vào tab Nhóm học</w:t>
            </w:r>
          </w:p>
          <w:p w14:paraId="3EFCEF53">
            <w:pPr>
              <w:spacing w:before="120" w:after="120"/>
            </w:pPr>
            <w:r>
              <w:t xml:space="preserve">2. Người dùng nhập vào nhóm hoặc môn học cần tìm trên thanh tìm kiếm </w:t>
            </w:r>
          </w:p>
          <w:p w14:paraId="087621DE">
            <w:pPr>
              <w:spacing w:before="120" w:after="120"/>
            </w:pPr>
            <w:r>
              <w:t xml:space="preserve">3. Nhấn nút tìm kiếm </w:t>
            </w:r>
          </w:p>
          <w:p w14:paraId="36FDE58A">
            <w:pPr>
              <w:spacing w:before="120" w:after="120"/>
            </w:pPr>
            <w:r>
              <w:t>4. Hệ thống trả về kết quả</w:t>
            </w:r>
          </w:p>
          <w:p w14:paraId="455BB932">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6ADC99BD">
            <w:pPr>
              <w:spacing w:before="120" w:after="120"/>
            </w:pPr>
            <w:r>
              <w:t>Hệ thống trả về danh sách trống và hiển thị thông báo "Không tìm thấy kết quả phù hợp".</w:t>
            </w:r>
          </w:p>
        </w:tc>
        <w:tc>
          <w:tcPr>
            <w:tcW w:w="1836" w:type="dxa"/>
            <w:tcBorders>
              <w:top w:val="single" w:color="000000" w:sz="6" w:space="0"/>
              <w:left w:val="single" w:color="000000" w:sz="6" w:space="0"/>
              <w:bottom w:val="single" w:color="000000" w:sz="6" w:space="0"/>
              <w:right w:val="single" w:color="000000" w:sz="6" w:space="0"/>
            </w:tcBorders>
          </w:tcPr>
          <w:p w14:paraId="2C02DB0D">
            <w:pPr>
              <w:spacing w:before="120" w:after="120"/>
            </w:pPr>
            <w:r>
              <w:t>Danh sách trống, hiển thị đúng thông báo lỗi theo thiết kế.</w:t>
            </w:r>
          </w:p>
        </w:tc>
        <w:tc>
          <w:tcPr>
            <w:tcW w:w="1116" w:type="dxa"/>
            <w:tcBorders>
              <w:top w:val="single" w:color="000000" w:sz="6" w:space="0"/>
              <w:left w:val="single" w:color="000000" w:sz="6" w:space="0"/>
              <w:bottom w:val="single" w:color="000000" w:sz="6" w:space="0"/>
              <w:right w:val="single" w:color="000000" w:sz="6" w:space="0"/>
            </w:tcBorders>
          </w:tcPr>
          <w:p w14:paraId="049A5113">
            <w:pPr>
              <w:spacing w:before="120" w:after="120"/>
            </w:pPr>
            <w:r>
              <w:t>Pass</w:t>
            </w:r>
          </w:p>
        </w:tc>
        <w:tc>
          <w:tcPr>
            <w:tcW w:w="1020" w:type="dxa"/>
            <w:tcBorders>
              <w:top w:val="single" w:color="000000" w:sz="6" w:space="0"/>
              <w:left w:val="single" w:color="000000" w:sz="6" w:space="0"/>
              <w:bottom w:val="single" w:color="000000" w:sz="6" w:space="0"/>
              <w:right w:val="single" w:color="000000" w:sz="6" w:space="0"/>
            </w:tcBorders>
          </w:tcPr>
          <w:p w14:paraId="2F250717">
            <w:pPr>
              <w:spacing w:before="120" w:after="120"/>
            </w:pPr>
          </w:p>
        </w:tc>
      </w:tr>
      <w:tr w14:paraId="40323EF6">
        <w:tblPrEx>
          <w:tblCellMar>
            <w:top w:w="0" w:type="dxa"/>
            <w:left w:w="108" w:type="dxa"/>
            <w:bottom w:w="0" w:type="dxa"/>
            <w:right w:w="108" w:type="dxa"/>
          </w:tblCellMar>
        </w:tblPrEx>
        <w:trPr>
          <w:trHeight w:val="300" w:hRule="atLeast"/>
        </w:trPr>
        <w:tc>
          <w:tcPr>
            <w:tcW w:w="876" w:type="dxa"/>
            <w:gridSpan w:val="2"/>
            <w:tcBorders>
              <w:top w:val="single" w:color="000000" w:sz="6" w:space="0"/>
              <w:left w:val="single" w:color="000000" w:sz="6" w:space="0"/>
              <w:bottom w:val="single" w:color="000000" w:sz="6" w:space="0"/>
              <w:right w:val="single" w:color="000000" w:sz="6" w:space="0"/>
            </w:tcBorders>
          </w:tcPr>
          <w:p w14:paraId="6EADA906">
            <w:pPr>
              <w:spacing w:before="120" w:after="120"/>
            </w:pPr>
            <w:r>
              <w:t>TC_06</w:t>
            </w:r>
          </w:p>
        </w:tc>
        <w:tc>
          <w:tcPr>
            <w:tcW w:w="1380" w:type="dxa"/>
            <w:tcBorders>
              <w:top w:val="single" w:color="000000" w:sz="6" w:space="0"/>
              <w:left w:val="single" w:color="000000" w:sz="6" w:space="0"/>
              <w:bottom w:val="single" w:color="000000" w:sz="6" w:space="0"/>
              <w:right w:val="single" w:color="000000" w:sz="6" w:space="0"/>
            </w:tcBorders>
          </w:tcPr>
          <w:p w14:paraId="173A379B">
            <w:pPr>
              <w:spacing w:before="120" w:after="120"/>
            </w:pPr>
            <w:r>
              <w:t>Test chức năng tìm kiếm</w:t>
            </w:r>
          </w:p>
        </w:tc>
        <w:tc>
          <w:tcPr>
            <w:tcW w:w="2208" w:type="dxa"/>
            <w:tcBorders>
              <w:top w:val="single" w:color="000000" w:sz="6" w:space="0"/>
              <w:left w:val="single" w:color="000000" w:sz="6" w:space="0"/>
              <w:bottom w:val="single" w:color="000000" w:sz="6" w:space="0"/>
              <w:right w:val="single" w:color="000000" w:sz="6" w:space="0"/>
            </w:tcBorders>
          </w:tcPr>
          <w:p w14:paraId="2F73E27E">
            <w:pPr>
              <w:spacing w:before="120" w:after="120"/>
            </w:pPr>
            <w:r>
              <w:t>1. Người dùng nhấp vào tab Nhóm học</w:t>
            </w:r>
          </w:p>
          <w:p w14:paraId="0BC4C38F">
            <w:pPr>
              <w:spacing w:before="120" w:after="120"/>
            </w:pPr>
            <w:r>
              <w:t xml:space="preserve">2. Người dùng nhập vào nhóm hoặc môn học cần tìm trên thanh tìm kiếm </w:t>
            </w:r>
          </w:p>
          <w:p w14:paraId="168EF8E1">
            <w:pPr>
              <w:spacing w:before="120" w:after="120"/>
            </w:pPr>
            <w:r>
              <w:t xml:space="preserve">3. Nhấn nút tìm kiếm </w:t>
            </w:r>
          </w:p>
          <w:p w14:paraId="05EE7E7F">
            <w:pPr>
              <w:spacing w:before="120" w:after="120"/>
            </w:pPr>
            <w:r>
              <w:t>4. Hệ thống trả về kết quả</w:t>
            </w:r>
          </w:p>
          <w:p w14:paraId="29778ECD">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6AAE1EF2">
            <w:pPr>
              <w:spacing w:before="120" w:after="120"/>
            </w:pPr>
            <w:r>
              <w:t>Hệ thống trả về danh sách trống khi nhập các ký tự đặc biệt không có trong tên nhóm.</w:t>
            </w:r>
          </w:p>
        </w:tc>
        <w:tc>
          <w:tcPr>
            <w:tcW w:w="1836" w:type="dxa"/>
            <w:tcBorders>
              <w:top w:val="single" w:color="000000" w:sz="6" w:space="0"/>
              <w:left w:val="single" w:color="000000" w:sz="6" w:space="0"/>
              <w:bottom w:val="single" w:color="000000" w:sz="6" w:space="0"/>
              <w:right w:val="single" w:color="000000" w:sz="6" w:space="0"/>
            </w:tcBorders>
          </w:tcPr>
          <w:p w14:paraId="34E606E7">
            <w:pPr>
              <w:spacing w:before="120" w:after="120"/>
            </w:pPr>
            <w:r>
              <w:t>Hệ thống vẫn cố gắng tải nhưng không hiện thông báo "Không tìm thấy".</w:t>
            </w:r>
          </w:p>
        </w:tc>
        <w:tc>
          <w:tcPr>
            <w:tcW w:w="1116" w:type="dxa"/>
            <w:tcBorders>
              <w:top w:val="single" w:color="000000" w:sz="6" w:space="0"/>
              <w:left w:val="single" w:color="000000" w:sz="6" w:space="0"/>
              <w:bottom w:val="single" w:color="000000" w:sz="6" w:space="0"/>
              <w:right w:val="single" w:color="000000" w:sz="6" w:space="0"/>
            </w:tcBorders>
          </w:tcPr>
          <w:p w14:paraId="77A38F5A">
            <w:pPr>
              <w:spacing w:before="120" w:after="120"/>
            </w:pPr>
            <w:r>
              <w:t>Fail</w:t>
            </w:r>
          </w:p>
        </w:tc>
        <w:tc>
          <w:tcPr>
            <w:tcW w:w="1020" w:type="dxa"/>
            <w:tcBorders>
              <w:top w:val="single" w:color="000000" w:sz="6" w:space="0"/>
              <w:left w:val="single" w:color="000000" w:sz="6" w:space="0"/>
              <w:bottom w:val="single" w:color="000000" w:sz="6" w:space="0"/>
              <w:right w:val="single" w:color="000000" w:sz="6" w:space="0"/>
            </w:tcBorders>
          </w:tcPr>
          <w:p w14:paraId="58BF5BD1">
            <w:pPr>
              <w:spacing w:before="120" w:after="120"/>
            </w:pPr>
            <w:r>
              <w:t>Lỗi hiển thị thông báo</w:t>
            </w:r>
          </w:p>
        </w:tc>
      </w:tr>
      <w:tr w14:paraId="42E93F4B">
        <w:tblPrEx>
          <w:tblCellMar>
            <w:top w:w="0" w:type="dxa"/>
            <w:left w:w="108" w:type="dxa"/>
            <w:bottom w:w="0" w:type="dxa"/>
            <w:right w:w="108" w:type="dxa"/>
          </w:tblCellMar>
        </w:tblPrEx>
        <w:trPr>
          <w:trHeight w:val="300" w:hRule="atLeast"/>
        </w:trPr>
        <w:tc>
          <w:tcPr>
            <w:tcW w:w="876" w:type="dxa"/>
            <w:gridSpan w:val="2"/>
            <w:tcBorders>
              <w:top w:val="single" w:color="000000" w:sz="6" w:space="0"/>
              <w:left w:val="single" w:color="000000" w:sz="6" w:space="0"/>
              <w:bottom w:val="single" w:color="000000" w:sz="6" w:space="0"/>
              <w:right w:val="single" w:color="000000" w:sz="6" w:space="0"/>
            </w:tcBorders>
          </w:tcPr>
          <w:p w14:paraId="62A63BA2">
            <w:pPr>
              <w:spacing w:before="120" w:after="120"/>
            </w:pPr>
            <w:r>
              <w:t>TC_07</w:t>
            </w:r>
          </w:p>
        </w:tc>
        <w:tc>
          <w:tcPr>
            <w:tcW w:w="1380" w:type="dxa"/>
            <w:tcBorders>
              <w:top w:val="single" w:color="000000" w:sz="6" w:space="0"/>
              <w:left w:val="single" w:color="000000" w:sz="6" w:space="0"/>
              <w:bottom w:val="single" w:color="000000" w:sz="6" w:space="0"/>
              <w:right w:val="single" w:color="000000" w:sz="6" w:space="0"/>
            </w:tcBorders>
          </w:tcPr>
          <w:p w14:paraId="1E4A8EA5">
            <w:pPr>
              <w:spacing w:before="120" w:after="120"/>
            </w:pPr>
            <w:r>
              <w:t>Test ràng buộc của chức năng tìm kiếm</w:t>
            </w:r>
          </w:p>
        </w:tc>
        <w:tc>
          <w:tcPr>
            <w:tcW w:w="2208" w:type="dxa"/>
            <w:tcBorders>
              <w:top w:val="single" w:color="000000" w:sz="6" w:space="0"/>
              <w:left w:val="single" w:color="000000" w:sz="6" w:space="0"/>
              <w:bottom w:val="single" w:color="000000" w:sz="6" w:space="0"/>
              <w:right w:val="single" w:color="000000" w:sz="6" w:space="0"/>
            </w:tcBorders>
          </w:tcPr>
          <w:p w14:paraId="2D4F0CC9">
            <w:pPr>
              <w:spacing w:before="120" w:after="120"/>
            </w:pPr>
            <w:r>
              <w:t>1. Người dùng nhấp vào tab Nhóm học</w:t>
            </w:r>
          </w:p>
          <w:p w14:paraId="4CAA4160">
            <w:pPr>
              <w:spacing w:before="120" w:after="120"/>
            </w:pPr>
            <w:r>
              <w:t xml:space="preserve">2. Người dùng nhập vào nhóm hoặc môn học cần tìm trên thanh tìm kiếm </w:t>
            </w:r>
          </w:p>
          <w:p w14:paraId="3A9AEF38">
            <w:pPr>
              <w:spacing w:before="120" w:after="120"/>
            </w:pPr>
            <w:r>
              <w:t xml:space="preserve">3. Nhấn nút tìm kiếm </w:t>
            </w:r>
          </w:p>
          <w:p w14:paraId="64D80E09">
            <w:pPr>
              <w:spacing w:before="120" w:after="120"/>
            </w:pPr>
            <w:r>
              <w:t>4. Hệ thống trả về kết quả</w:t>
            </w:r>
          </w:p>
          <w:p w14:paraId="4F9F4F2D">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2DAD5E5F">
            <w:pPr>
              <w:spacing w:before="120" w:after="120"/>
            </w:pPr>
            <w:r>
              <w:t>Hệ thống trả về danh sách trống khi nhập từ khóa quá dài không khớp với bất kỳ dữ liệu nào.</w:t>
            </w:r>
          </w:p>
        </w:tc>
        <w:tc>
          <w:tcPr>
            <w:tcW w:w="1836" w:type="dxa"/>
            <w:tcBorders>
              <w:top w:val="single" w:color="000000" w:sz="6" w:space="0"/>
              <w:left w:val="single" w:color="000000" w:sz="6" w:space="0"/>
              <w:bottom w:val="single" w:color="000000" w:sz="6" w:space="0"/>
              <w:right w:val="single" w:color="000000" w:sz="6" w:space="0"/>
            </w:tcBorders>
          </w:tcPr>
          <w:p w14:paraId="6F0A2100">
            <w:pPr>
              <w:spacing w:before="120" w:after="120"/>
            </w:pPr>
            <w:r>
              <w:t>Hệ thống hiển thị đúng danh sách trống và thông báo phù hợp.</w:t>
            </w:r>
          </w:p>
        </w:tc>
        <w:tc>
          <w:tcPr>
            <w:tcW w:w="1116" w:type="dxa"/>
            <w:tcBorders>
              <w:top w:val="single" w:color="000000" w:sz="6" w:space="0"/>
              <w:left w:val="single" w:color="000000" w:sz="6" w:space="0"/>
              <w:bottom w:val="single" w:color="000000" w:sz="6" w:space="0"/>
              <w:right w:val="single" w:color="000000" w:sz="6" w:space="0"/>
            </w:tcBorders>
          </w:tcPr>
          <w:p w14:paraId="72A0E991">
            <w:pPr>
              <w:spacing w:before="120" w:after="120"/>
            </w:pPr>
            <w:r>
              <w:t>Pass</w:t>
            </w:r>
          </w:p>
        </w:tc>
        <w:tc>
          <w:tcPr>
            <w:tcW w:w="1020" w:type="dxa"/>
            <w:tcBorders>
              <w:top w:val="single" w:color="000000" w:sz="6" w:space="0"/>
              <w:left w:val="single" w:color="000000" w:sz="6" w:space="0"/>
              <w:bottom w:val="single" w:color="000000" w:sz="6" w:space="0"/>
              <w:right w:val="single" w:color="000000" w:sz="6" w:space="0"/>
            </w:tcBorders>
          </w:tcPr>
          <w:p w14:paraId="222D6786">
            <w:pPr>
              <w:spacing w:before="120" w:after="120"/>
            </w:pPr>
          </w:p>
        </w:tc>
      </w:tr>
    </w:tbl>
    <w:p w14:paraId="092E0242">
      <w:pPr>
        <w:spacing w:before="120" w:after="120"/>
      </w:pPr>
    </w:p>
    <w:p w14:paraId="45194191">
      <w:pPr>
        <w:spacing w:before="120" w:after="120"/>
      </w:pPr>
    </w:p>
    <w:p w14:paraId="74F53C3A">
      <w:pPr>
        <w:spacing w:before="120" w:after="120"/>
      </w:pPr>
      <w:r>
        <w:br w:type="page"/>
      </w:r>
    </w:p>
    <w:p w14:paraId="7F147421">
      <w:pPr>
        <w:numPr>
          <w:ilvl w:val="0"/>
          <w:numId w:val="20"/>
        </w:numPr>
        <w:spacing w:before="120" w:after="120"/>
      </w:pPr>
      <w:r>
        <w:t>Testcase : Kiểm tra giao diện thẻ nhóm học</w:t>
      </w:r>
    </w:p>
    <w:p w14:paraId="4EB807F4">
      <w:pPr>
        <w:spacing w:before="120" w:after="120"/>
      </w:pPr>
      <w:r>
        <w:t>Mô tả thao tác: Khi người dùng truy cập vào màn hình nhóm học và thẻ nhóm học load thành công .</w:t>
      </w:r>
    </w:p>
    <w:p w14:paraId="05160020">
      <w:pPr>
        <w:spacing w:before="120" w:after="120"/>
      </w:pPr>
    </w:p>
    <w:p w14:paraId="380F6EFE">
      <w:pPr>
        <w:spacing w:before="120" w:after="120"/>
      </w:pPr>
      <w:r>
        <w:t>Kết quả mong đợi: Label trạng thái hiển thị "Đang hoạt động" màu xanh . Nút [Tham gia nhóm] hiển thị màu sắc tương ứng. Mục "Nhóm học" trên Sidebar được highlight nền xám, icon đỏ.</w:t>
      </w:r>
      <w:r>
        <w:br w:type="textWrapping"/>
      </w:r>
    </w:p>
    <w:tbl>
      <w:tblPr>
        <w:tblStyle w:val="13"/>
        <w:tblW w:w="9684" w:type="dxa"/>
        <w:tblInd w:w="0" w:type="dxa"/>
        <w:tblLayout w:type="fixed"/>
        <w:tblCellMar>
          <w:top w:w="0" w:type="dxa"/>
          <w:left w:w="108" w:type="dxa"/>
          <w:bottom w:w="0" w:type="dxa"/>
          <w:right w:w="108" w:type="dxa"/>
        </w:tblCellMar>
      </w:tblPr>
      <w:tblGrid>
        <w:gridCol w:w="1032"/>
        <w:gridCol w:w="1152"/>
        <w:gridCol w:w="2160"/>
        <w:gridCol w:w="1296"/>
        <w:gridCol w:w="1836"/>
        <w:gridCol w:w="1140"/>
        <w:gridCol w:w="1068"/>
      </w:tblGrid>
      <w:tr w14:paraId="3895318D">
        <w:tblPrEx>
          <w:tblCellMar>
            <w:top w:w="0" w:type="dxa"/>
            <w:left w:w="108" w:type="dxa"/>
            <w:bottom w:w="0" w:type="dxa"/>
            <w:right w:w="108" w:type="dxa"/>
          </w:tblCellMar>
        </w:tblPrEx>
        <w:trPr>
          <w:trHeight w:val="1444" w:hRule="atLeast"/>
        </w:trPr>
        <w:tc>
          <w:tcPr>
            <w:tcW w:w="1032" w:type="dxa"/>
            <w:tcBorders>
              <w:top w:val="single" w:color="000000" w:sz="6" w:space="0"/>
              <w:left w:val="single" w:color="000000" w:sz="6" w:space="0"/>
              <w:bottom w:val="single" w:color="000000" w:sz="6" w:space="0"/>
              <w:right w:val="single" w:color="000000" w:sz="6" w:space="0"/>
            </w:tcBorders>
          </w:tcPr>
          <w:p w14:paraId="4321D5EC">
            <w:pPr>
              <w:spacing w:before="120" w:after="120"/>
              <w:ind w:right="382"/>
              <w:jc w:val="center"/>
              <w:rPr>
                <w:b/>
                <w:bCs/>
                <w:szCs w:val="26"/>
              </w:rPr>
            </w:pPr>
            <w:r>
              <w:rPr>
                <w:b/>
                <w:bCs/>
                <w:szCs w:val="26"/>
              </w:rPr>
              <w:t>ID</w:t>
            </w:r>
          </w:p>
        </w:tc>
        <w:tc>
          <w:tcPr>
            <w:tcW w:w="1152" w:type="dxa"/>
            <w:tcBorders>
              <w:top w:val="single" w:color="000000" w:sz="6" w:space="0"/>
              <w:left w:val="single" w:color="000000" w:sz="6" w:space="0"/>
              <w:bottom w:val="single" w:color="000000" w:sz="6" w:space="0"/>
              <w:right w:val="single" w:color="000000" w:sz="6" w:space="0"/>
            </w:tcBorders>
          </w:tcPr>
          <w:p w14:paraId="04189BCD">
            <w:pPr>
              <w:spacing w:before="120" w:after="120"/>
              <w:ind w:right="382"/>
              <w:jc w:val="center"/>
              <w:rPr>
                <w:b/>
                <w:bCs/>
                <w:szCs w:val="26"/>
              </w:rPr>
            </w:pPr>
            <w:r>
              <w:rPr>
                <w:b/>
                <w:bCs/>
                <w:szCs w:val="26"/>
              </w:rPr>
              <w:t xml:space="preserve">Tên </w:t>
            </w:r>
          </w:p>
          <w:p w14:paraId="3F1DAB83">
            <w:pPr>
              <w:spacing w:before="120" w:after="120"/>
              <w:ind w:right="382"/>
              <w:jc w:val="center"/>
              <w:rPr>
                <w:b/>
                <w:bCs/>
                <w:szCs w:val="26"/>
              </w:rPr>
            </w:pPr>
            <w:r>
              <w:rPr>
                <w:b/>
                <w:bCs/>
                <w:szCs w:val="26"/>
              </w:rPr>
              <w:t>Testcase</w:t>
            </w:r>
          </w:p>
          <w:p w14:paraId="7049A896">
            <w:pPr>
              <w:spacing w:before="120" w:after="120"/>
              <w:ind w:right="382"/>
              <w:jc w:val="center"/>
              <w:rPr>
                <w:b/>
                <w:bCs/>
                <w:szCs w:val="26"/>
              </w:rPr>
            </w:pPr>
          </w:p>
        </w:tc>
        <w:tc>
          <w:tcPr>
            <w:tcW w:w="2160" w:type="dxa"/>
            <w:tcBorders>
              <w:top w:val="single" w:color="000000" w:sz="6" w:space="0"/>
              <w:left w:val="single" w:color="000000" w:sz="6" w:space="0"/>
              <w:bottom w:val="single" w:color="000000" w:sz="6" w:space="0"/>
              <w:right w:val="single" w:color="000000" w:sz="6" w:space="0"/>
            </w:tcBorders>
          </w:tcPr>
          <w:p w14:paraId="54D58730">
            <w:pPr>
              <w:spacing w:before="120" w:after="120"/>
              <w:ind w:right="382"/>
              <w:jc w:val="center"/>
              <w:rPr>
                <w:b/>
                <w:bCs/>
                <w:szCs w:val="26"/>
              </w:rPr>
            </w:pPr>
            <w:r>
              <w:rPr>
                <w:b/>
                <w:bCs/>
                <w:szCs w:val="26"/>
              </w:rPr>
              <w:t>Các bước thực hiện</w:t>
            </w:r>
          </w:p>
        </w:tc>
        <w:tc>
          <w:tcPr>
            <w:tcW w:w="1296" w:type="dxa"/>
            <w:tcBorders>
              <w:top w:val="single" w:color="000000" w:sz="6" w:space="0"/>
              <w:left w:val="single" w:color="000000" w:sz="6" w:space="0"/>
              <w:bottom w:val="single" w:color="000000" w:sz="6" w:space="0"/>
              <w:right w:val="single" w:color="000000" w:sz="6" w:space="0"/>
            </w:tcBorders>
          </w:tcPr>
          <w:p w14:paraId="1EB030A7">
            <w:pPr>
              <w:spacing w:before="120" w:after="120"/>
              <w:ind w:right="382"/>
              <w:jc w:val="center"/>
              <w:rPr>
                <w:b/>
                <w:bCs/>
                <w:szCs w:val="26"/>
              </w:rPr>
            </w:pPr>
            <w:r>
              <w:rPr>
                <w:b/>
                <w:bCs/>
                <w:szCs w:val="26"/>
              </w:rPr>
              <w:t xml:space="preserve">Kết quả mong đợi </w:t>
            </w:r>
          </w:p>
        </w:tc>
        <w:tc>
          <w:tcPr>
            <w:tcW w:w="1836" w:type="dxa"/>
            <w:tcBorders>
              <w:top w:val="single" w:color="000000" w:sz="6" w:space="0"/>
              <w:left w:val="single" w:color="000000" w:sz="6" w:space="0"/>
              <w:bottom w:val="single" w:color="000000" w:sz="6" w:space="0"/>
              <w:right w:val="single" w:color="000000" w:sz="6" w:space="0"/>
            </w:tcBorders>
          </w:tcPr>
          <w:p w14:paraId="684745F1">
            <w:pPr>
              <w:spacing w:before="120" w:after="120"/>
              <w:ind w:right="382"/>
              <w:jc w:val="center"/>
              <w:rPr>
                <w:b/>
                <w:bCs/>
                <w:szCs w:val="26"/>
              </w:rPr>
            </w:pPr>
            <w:r>
              <w:rPr>
                <w:b/>
                <w:bCs/>
                <w:szCs w:val="26"/>
              </w:rPr>
              <w:t xml:space="preserve">Kết quả thực tế </w:t>
            </w:r>
          </w:p>
        </w:tc>
        <w:tc>
          <w:tcPr>
            <w:tcW w:w="1140" w:type="dxa"/>
            <w:tcBorders>
              <w:top w:val="single" w:color="000000" w:sz="6" w:space="0"/>
              <w:left w:val="single" w:color="000000" w:sz="6" w:space="0"/>
              <w:bottom w:val="single" w:color="000000" w:sz="6" w:space="0"/>
              <w:right w:val="single" w:color="000000" w:sz="6" w:space="0"/>
            </w:tcBorders>
          </w:tcPr>
          <w:p w14:paraId="11530F23">
            <w:pPr>
              <w:spacing w:before="120" w:after="120"/>
              <w:ind w:right="382"/>
              <w:jc w:val="center"/>
              <w:rPr>
                <w:b/>
                <w:bCs/>
                <w:szCs w:val="26"/>
              </w:rPr>
            </w:pPr>
            <w:r>
              <w:rPr>
                <w:b/>
                <w:bCs/>
                <w:szCs w:val="26"/>
              </w:rPr>
              <w:t>Trạng thái</w:t>
            </w:r>
          </w:p>
        </w:tc>
        <w:tc>
          <w:tcPr>
            <w:tcW w:w="1068" w:type="dxa"/>
            <w:tcBorders>
              <w:top w:val="single" w:color="000000" w:sz="6" w:space="0"/>
              <w:left w:val="single" w:color="000000" w:sz="6" w:space="0"/>
              <w:bottom w:val="single" w:color="000000" w:sz="6" w:space="0"/>
              <w:right w:val="single" w:color="000000" w:sz="6" w:space="0"/>
            </w:tcBorders>
          </w:tcPr>
          <w:p w14:paraId="3A786A5C">
            <w:pPr>
              <w:spacing w:before="120" w:after="120"/>
              <w:ind w:right="382"/>
              <w:jc w:val="center"/>
              <w:rPr>
                <w:b/>
                <w:bCs/>
                <w:szCs w:val="26"/>
              </w:rPr>
            </w:pPr>
            <w:r>
              <w:rPr>
                <w:b/>
                <w:bCs/>
                <w:szCs w:val="26"/>
              </w:rPr>
              <w:t>Ghi chú</w:t>
            </w:r>
          </w:p>
        </w:tc>
      </w:tr>
      <w:tr w14:paraId="3031D761">
        <w:tblPrEx>
          <w:tblCellMar>
            <w:top w:w="0" w:type="dxa"/>
            <w:left w:w="108" w:type="dxa"/>
            <w:bottom w:w="0" w:type="dxa"/>
            <w:right w:w="108" w:type="dxa"/>
          </w:tblCellMar>
        </w:tblPrEx>
        <w:trPr>
          <w:trHeight w:val="300" w:hRule="atLeast"/>
        </w:trPr>
        <w:tc>
          <w:tcPr>
            <w:tcW w:w="1032" w:type="dxa"/>
            <w:tcBorders>
              <w:top w:val="single" w:color="000000" w:sz="6" w:space="0"/>
              <w:left w:val="single" w:color="000000" w:sz="6" w:space="0"/>
              <w:bottom w:val="single" w:color="000000" w:sz="6" w:space="0"/>
              <w:right w:val="single" w:color="000000" w:sz="6" w:space="0"/>
            </w:tcBorders>
          </w:tcPr>
          <w:p w14:paraId="4E9AB7CD">
            <w:pPr>
              <w:spacing w:before="120" w:after="120"/>
            </w:pPr>
            <w:r>
              <w:t>TC_08</w:t>
            </w:r>
          </w:p>
        </w:tc>
        <w:tc>
          <w:tcPr>
            <w:tcW w:w="1152" w:type="dxa"/>
            <w:tcBorders>
              <w:top w:val="single" w:color="000000" w:sz="6" w:space="0"/>
              <w:left w:val="single" w:color="000000" w:sz="6" w:space="0"/>
              <w:bottom w:val="single" w:color="000000" w:sz="6" w:space="0"/>
              <w:right w:val="single" w:color="000000" w:sz="6" w:space="0"/>
            </w:tcBorders>
          </w:tcPr>
          <w:p w14:paraId="208A1B8D">
            <w:pPr>
              <w:spacing w:before="120" w:after="120"/>
            </w:pPr>
            <w:r>
              <w:t>Test giao diện hiển thị của tab Nhóm học</w:t>
            </w:r>
          </w:p>
        </w:tc>
        <w:tc>
          <w:tcPr>
            <w:tcW w:w="2160" w:type="dxa"/>
            <w:tcBorders>
              <w:top w:val="single" w:color="000000" w:sz="6" w:space="0"/>
              <w:left w:val="single" w:color="000000" w:sz="6" w:space="0"/>
              <w:bottom w:val="single" w:color="000000" w:sz="6" w:space="0"/>
              <w:right w:val="single" w:color="000000" w:sz="6" w:space="0"/>
            </w:tcBorders>
          </w:tcPr>
          <w:p w14:paraId="6D4FAF29">
            <w:pPr>
              <w:spacing w:before="120" w:after="120"/>
            </w:pPr>
            <w:r>
              <w:t>1. Người dùng nhấp vào tab Nhóm học</w:t>
            </w:r>
          </w:p>
          <w:p w14:paraId="24FFA7EA">
            <w:pPr>
              <w:spacing w:before="120" w:after="120"/>
            </w:pPr>
            <w:r>
              <w:t>2. Hệ thống xuất dữ liệu cho người dùng xem</w:t>
            </w:r>
          </w:p>
        </w:tc>
        <w:tc>
          <w:tcPr>
            <w:tcW w:w="1296" w:type="dxa"/>
            <w:tcBorders>
              <w:top w:val="single" w:color="000000" w:sz="6" w:space="0"/>
              <w:left w:val="single" w:color="000000" w:sz="6" w:space="0"/>
              <w:bottom w:val="single" w:color="000000" w:sz="6" w:space="0"/>
              <w:right w:val="single" w:color="000000" w:sz="6" w:space="0"/>
            </w:tcBorders>
          </w:tcPr>
          <w:p w14:paraId="7ED984C2">
            <w:pPr>
              <w:spacing w:before="120" w:after="120"/>
            </w:pPr>
            <w:r>
              <w:t>Label trạng thái của nhóm học hiển thị label trạng thái của nhóm.</w:t>
            </w:r>
          </w:p>
        </w:tc>
        <w:tc>
          <w:tcPr>
            <w:tcW w:w="1836" w:type="dxa"/>
            <w:tcBorders>
              <w:top w:val="single" w:color="000000" w:sz="6" w:space="0"/>
              <w:left w:val="single" w:color="000000" w:sz="6" w:space="0"/>
              <w:bottom w:val="single" w:color="000000" w:sz="6" w:space="0"/>
              <w:right w:val="single" w:color="000000" w:sz="6" w:space="0"/>
            </w:tcBorders>
          </w:tcPr>
          <w:p w14:paraId="79C714FD">
            <w:pPr>
              <w:spacing w:before="120" w:after="120"/>
            </w:pPr>
            <w:r>
              <w:t>Label hiển thị đúng nội dung và mã màu theo UI .</w:t>
            </w:r>
          </w:p>
        </w:tc>
        <w:tc>
          <w:tcPr>
            <w:tcW w:w="1140" w:type="dxa"/>
            <w:tcBorders>
              <w:top w:val="single" w:color="000000" w:sz="6" w:space="0"/>
              <w:left w:val="single" w:color="000000" w:sz="6" w:space="0"/>
              <w:bottom w:val="single" w:color="000000" w:sz="6" w:space="0"/>
              <w:right w:val="single" w:color="000000" w:sz="6" w:space="0"/>
            </w:tcBorders>
          </w:tcPr>
          <w:p w14:paraId="657D1A54">
            <w:pPr>
              <w:spacing w:before="120" w:after="120"/>
            </w:pPr>
            <w:r>
              <w:t>Fail</w:t>
            </w:r>
          </w:p>
        </w:tc>
        <w:tc>
          <w:tcPr>
            <w:tcW w:w="1068" w:type="dxa"/>
            <w:tcBorders>
              <w:top w:val="single" w:color="000000" w:sz="6" w:space="0"/>
              <w:left w:val="single" w:color="000000" w:sz="6" w:space="0"/>
              <w:bottom w:val="single" w:color="000000" w:sz="6" w:space="0"/>
              <w:right w:val="single" w:color="000000" w:sz="6" w:space="0"/>
            </w:tcBorders>
          </w:tcPr>
          <w:p w14:paraId="0B68026D">
            <w:pPr>
              <w:spacing w:before="120" w:after="120"/>
            </w:pPr>
            <w:r>
              <w:t>Không chuyển label trạng thái</w:t>
            </w:r>
            <w:r>
              <w:br w:type="textWrapping"/>
            </w:r>
          </w:p>
        </w:tc>
      </w:tr>
      <w:tr w14:paraId="1384728C">
        <w:tblPrEx>
          <w:tblCellMar>
            <w:top w:w="0" w:type="dxa"/>
            <w:left w:w="108" w:type="dxa"/>
            <w:bottom w:w="0" w:type="dxa"/>
            <w:right w:w="108" w:type="dxa"/>
          </w:tblCellMar>
        </w:tblPrEx>
        <w:trPr>
          <w:trHeight w:val="300" w:hRule="atLeast"/>
        </w:trPr>
        <w:tc>
          <w:tcPr>
            <w:tcW w:w="1032" w:type="dxa"/>
            <w:tcBorders>
              <w:top w:val="single" w:color="000000" w:sz="6" w:space="0"/>
              <w:left w:val="single" w:color="000000" w:sz="6" w:space="0"/>
              <w:bottom w:val="single" w:color="000000" w:sz="6" w:space="0"/>
              <w:right w:val="single" w:color="000000" w:sz="6" w:space="0"/>
            </w:tcBorders>
          </w:tcPr>
          <w:p w14:paraId="03207E88">
            <w:pPr>
              <w:spacing w:before="120" w:after="120"/>
            </w:pPr>
            <w:r>
              <w:t>TC_09</w:t>
            </w:r>
          </w:p>
        </w:tc>
        <w:tc>
          <w:tcPr>
            <w:tcW w:w="1152" w:type="dxa"/>
            <w:tcBorders>
              <w:top w:val="single" w:color="000000" w:sz="6" w:space="0"/>
              <w:left w:val="single" w:color="000000" w:sz="6" w:space="0"/>
              <w:bottom w:val="single" w:color="000000" w:sz="6" w:space="0"/>
              <w:right w:val="single" w:color="000000" w:sz="6" w:space="0"/>
            </w:tcBorders>
          </w:tcPr>
          <w:p w14:paraId="10A2D62A">
            <w:pPr>
              <w:spacing w:before="120" w:after="120"/>
            </w:pPr>
            <w:r>
              <w:t>Test giao diện hiển thị của tab Nhóm học</w:t>
            </w:r>
          </w:p>
          <w:p w14:paraId="51FEC9EC">
            <w:pPr>
              <w:spacing w:before="120" w:after="120"/>
            </w:pPr>
          </w:p>
        </w:tc>
        <w:tc>
          <w:tcPr>
            <w:tcW w:w="2160" w:type="dxa"/>
            <w:tcBorders>
              <w:top w:val="single" w:color="000000" w:sz="6" w:space="0"/>
              <w:left w:val="single" w:color="000000" w:sz="6" w:space="0"/>
              <w:bottom w:val="single" w:color="000000" w:sz="6" w:space="0"/>
              <w:right w:val="single" w:color="000000" w:sz="6" w:space="0"/>
            </w:tcBorders>
          </w:tcPr>
          <w:p w14:paraId="36954A36">
            <w:pPr>
              <w:spacing w:before="120" w:after="120"/>
            </w:pPr>
            <w:r>
              <w:t>1. Người dùng nhấp vào tab Nhóm học</w:t>
            </w:r>
          </w:p>
          <w:p w14:paraId="184CCD8A">
            <w:pPr>
              <w:spacing w:before="120" w:after="120"/>
            </w:pPr>
            <w:r>
              <w:t>2. Hệ thống xuất dữ liệu cho người dùng xem</w:t>
            </w:r>
          </w:p>
          <w:p w14:paraId="5575EB64">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27D44760">
            <w:pPr>
              <w:spacing w:before="120" w:after="120"/>
            </w:pPr>
            <w:r>
              <w:t>Label trạng thái của nhóm học hiển thị label trạng thái của nhóm.</w:t>
            </w:r>
          </w:p>
        </w:tc>
        <w:tc>
          <w:tcPr>
            <w:tcW w:w="1836" w:type="dxa"/>
            <w:tcBorders>
              <w:top w:val="single" w:color="000000" w:sz="6" w:space="0"/>
              <w:left w:val="single" w:color="000000" w:sz="6" w:space="0"/>
              <w:bottom w:val="single" w:color="000000" w:sz="6" w:space="0"/>
              <w:right w:val="single" w:color="000000" w:sz="6" w:space="0"/>
            </w:tcBorders>
          </w:tcPr>
          <w:p w14:paraId="15C304DF">
            <w:pPr>
              <w:spacing w:before="120" w:after="120"/>
            </w:pPr>
            <w:r>
              <w:t>Label hiển thị đúng nội dung và mã màu theo UI .</w:t>
            </w:r>
          </w:p>
        </w:tc>
        <w:tc>
          <w:tcPr>
            <w:tcW w:w="1140" w:type="dxa"/>
            <w:tcBorders>
              <w:top w:val="single" w:color="000000" w:sz="6" w:space="0"/>
              <w:left w:val="single" w:color="000000" w:sz="6" w:space="0"/>
              <w:bottom w:val="single" w:color="000000" w:sz="6" w:space="0"/>
              <w:right w:val="single" w:color="000000" w:sz="6" w:space="0"/>
            </w:tcBorders>
          </w:tcPr>
          <w:p w14:paraId="759E8E10">
            <w:pPr>
              <w:spacing w:before="120" w:after="120"/>
            </w:pPr>
            <w:r>
              <w:t>Pass</w:t>
            </w:r>
          </w:p>
        </w:tc>
        <w:tc>
          <w:tcPr>
            <w:tcW w:w="1068" w:type="dxa"/>
            <w:tcBorders>
              <w:top w:val="single" w:color="000000" w:sz="6" w:space="0"/>
              <w:left w:val="single" w:color="000000" w:sz="6" w:space="0"/>
              <w:bottom w:val="single" w:color="000000" w:sz="6" w:space="0"/>
              <w:right w:val="single" w:color="000000" w:sz="6" w:space="0"/>
            </w:tcBorders>
          </w:tcPr>
          <w:p w14:paraId="5EBCFEB6">
            <w:pPr>
              <w:spacing w:before="120" w:after="120"/>
            </w:pPr>
            <w:r>
              <w:br w:type="textWrapping"/>
            </w:r>
          </w:p>
        </w:tc>
      </w:tr>
      <w:tr w14:paraId="5290CC10">
        <w:tblPrEx>
          <w:tblCellMar>
            <w:top w:w="0" w:type="dxa"/>
            <w:left w:w="108" w:type="dxa"/>
            <w:bottom w:w="0" w:type="dxa"/>
            <w:right w:w="108" w:type="dxa"/>
          </w:tblCellMar>
        </w:tblPrEx>
        <w:trPr>
          <w:trHeight w:val="2377" w:hRule="atLeast"/>
        </w:trPr>
        <w:tc>
          <w:tcPr>
            <w:tcW w:w="1032" w:type="dxa"/>
            <w:tcBorders>
              <w:top w:val="single" w:color="000000" w:sz="6" w:space="0"/>
              <w:left w:val="single" w:color="000000" w:sz="6" w:space="0"/>
              <w:bottom w:val="single" w:color="000000" w:sz="6" w:space="0"/>
              <w:right w:val="single" w:color="000000" w:sz="6" w:space="0"/>
            </w:tcBorders>
          </w:tcPr>
          <w:p w14:paraId="5B2B23F3">
            <w:pPr>
              <w:spacing w:before="120" w:after="120"/>
            </w:pPr>
            <w:r>
              <w:t>TC_10</w:t>
            </w:r>
          </w:p>
        </w:tc>
        <w:tc>
          <w:tcPr>
            <w:tcW w:w="1152" w:type="dxa"/>
            <w:tcBorders>
              <w:top w:val="single" w:color="000000" w:sz="6" w:space="0"/>
              <w:left w:val="single" w:color="000000" w:sz="6" w:space="0"/>
              <w:bottom w:val="single" w:color="000000" w:sz="6" w:space="0"/>
              <w:right w:val="single" w:color="000000" w:sz="6" w:space="0"/>
            </w:tcBorders>
          </w:tcPr>
          <w:p w14:paraId="210EF8DF">
            <w:pPr>
              <w:spacing w:before="120" w:after="120"/>
            </w:pPr>
            <w:r>
              <w:t xml:space="preserve">Test các nút của card Nhóm </w:t>
            </w:r>
          </w:p>
          <w:p w14:paraId="566E4373">
            <w:pPr>
              <w:spacing w:before="120" w:after="120"/>
            </w:pPr>
          </w:p>
        </w:tc>
        <w:tc>
          <w:tcPr>
            <w:tcW w:w="2160" w:type="dxa"/>
            <w:tcBorders>
              <w:top w:val="single" w:color="000000" w:sz="6" w:space="0"/>
              <w:left w:val="single" w:color="000000" w:sz="6" w:space="0"/>
              <w:bottom w:val="single" w:color="000000" w:sz="6" w:space="0"/>
              <w:right w:val="single" w:color="000000" w:sz="6" w:space="0"/>
            </w:tcBorders>
          </w:tcPr>
          <w:p w14:paraId="5F1E74B5">
            <w:pPr>
              <w:spacing w:before="120" w:after="120"/>
            </w:pPr>
            <w:r>
              <w:t>1. Người dùng nhấp vào tab Nhóm học</w:t>
            </w:r>
          </w:p>
          <w:p w14:paraId="2E702D1B">
            <w:pPr>
              <w:spacing w:before="120" w:after="120"/>
            </w:pPr>
            <w:r>
              <w:t>2. Hệ thống xuất dữ liệu cho người dùng xem</w:t>
            </w:r>
          </w:p>
          <w:p w14:paraId="207F271F">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490CA096">
            <w:pPr>
              <w:spacing w:before="120" w:after="120"/>
            </w:pPr>
            <w:r>
              <w:t>Nút [Tham gia nhóm] hiển thị .</w:t>
            </w:r>
          </w:p>
        </w:tc>
        <w:tc>
          <w:tcPr>
            <w:tcW w:w="1836" w:type="dxa"/>
            <w:tcBorders>
              <w:top w:val="single" w:color="000000" w:sz="6" w:space="0"/>
              <w:left w:val="single" w:color="000000" w:sz="6" w:space="0"/>
              <w:bottom w:val="single" w:color="000000" w:sz="6" w:space="0"/>
              <w:right w:val="single" w:color="000000" w:sz="6" w:space="0"/>
            </w:tcBorders>
          </w:tcPr>
          <w:p w14:paraId="0479698C">
            <w:pPr>
              <w:spacing w:before="120" w:after="120"/>
            </w:pPr>
            <w:r>
              <w:t>Nút hiển thị đúng màu sắc, hiệu ứng hover hoạt động bình thường.</w:t>
            </w:r>
          </w:p>
        </w:tc>
        <w:tc>
          <w:tcPr>
            <w:tcW w:w="1140" w:type="dxa"/>
            <w:tcBorders>
              <w:top w:val="single" w:color="000000" w:sz="6" w:space="0"/>
              <w:left w:val="single" w:color="000000" w:sz="6" w:space="0"/>
              <w:bottom w:val="single" w:color="000000" w:sz="6" w:space="0"/>
              <w:right w:val="single" w:color="000000" w:sz="6" w:space="0"/>
            </w:tcBorders>
          </w:tcPr>
          <w:p w14:paraId="40D2C52D">
            <w:pPr>
              <w:spacing w:before="120" w:after="120"/>
            </w:pPr>
            <w:r>
              <w:t>Pass</w:t>
            </w:r>
          </w:p>
        </w:tc>
        <w:tc>
          <w:tcPr>
            <w:tcW w:w="1068" w:type="dxa"/>
            <w:tcBorders>
              <w:top w:val="single" w:color="000000" w:sz="6" w:space="0"/>
              <w:left w:val="single" w:color="000000" w:sz="6" w:space="0"/>
              <w:bottom w:val="single" w:color="000000" w:sz="6" w:space="0"/>
              <w:right w:val="single" w:color="000000" w:sz="6" w:space="0"/>
            </w:tcBorders>
          </w:tcPr>
          <w:p w14:paraId="70E3145B">
            <w:pPr>
              <w:spacing w:before="120" w:after="120"/>
            </w:pPr>
          </w:p>
        </w:tc>
      </w:tr>
      <w:tr w14:paraId="7CA7F7AF">
        <w:tblPrEx>
          <w:tblCellMar>
            <w:top w:w="0" w:type="dxa"/>
            <w:left w:w="108" w:type="dxa"/>
            <w:bottom w:w="0" w:type="dxa"/>
            <w:right w:w="108" w:type="dxa"/>
          </w:tblCellMar>
        </w:tblPrEx>
        <w:trPr>
          <w:trHeight w:val="4198" w:hRule="atLeast"/>
        </w:trPr>
        <w:tc>
          <w:tcPr>
            <w:tcW w:w="1032" w:type="dxa"/>
            <w:tcBorders>
              <w:top w:val="single" w:color="000000" w:sz="6" w:space="0"/>
              <w:left w:val="single" w:color="000000" w:sz="6" w:space="0"/>
              <w:bottom w:val="single" w:color="000000" w:sz="6" w:space="0"/>
              <w:right w:val="single" w:color="000000" w:sz="6" w:space="0"/>
            </w:tcBorders>
          </w:tcPr>
          <w:p w14:paraId="17F155F6">
            <w:pPr>
              <w:spacing w:before="120" w:after="120"/>
            </w:pPr>
            <w:r>
              <w:t>TC_11</w:t>
            </w:r>
          </w:p>
        </w:tc>
        <w:tc>
          <w:tcPr>
            <w:tcW w:w="1152" w:type="dxa"/>
            <w:tcBorders>
              <w:top w:val="single" w:color="000000" w:sz="6" w:space="0"/>
              <w:left w:val="single" w:color="000000" w:sz="6" w:space="0"/>
              <w:bottom w:val="single" w:color="000000" w:sz="6" w:space="0"/>
              <w:right w:val="single" w:color="000000" w:sz="6" w:space="0"/>
            </w:tcBorders>
          </w:tcPr>
          <w:p w14:paraId="207B712C">
            <w:pPr>
              <w:spacing w:before="120" w:after="120"/>
            </w:pPr>
            <w:r>
              <w:t>Test giao diện hiển thị của sidebar</w:t>
            </w:r>
          </w:p>
          <w:p w14:paraId="3AB15E4E">
            <w:pPr>
              <w:spacing w:before="120" w:after="120"/>
            </w:pPr>
          </w:p>
        </w:tc>
        <w:tc>
          <w:tcPr>
            <w:tcW w:w="2160" w:type="dxa"/>
            <w:tcBorders>
              <w:top w:val="single" w:color="000000" w:sz="6" w:space="0"/>
              <w:left w:val="single" w:color="000000" w:sz="6" w:space="0"/>
              <w:bottom w:val="single" w:color="000000" w:sz="6" w:space="0"/>
              <w:right w:val="single" w:color="000000" w:sz="6" w:space="0"/>
            </w:tcBorders>
          </w:tcPr>
          <w:p w14:paraId="417BAE74">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40E062FF">
            <w:pPr>
              <w:spacing w:before="120" w:after="120"/>
            </w:pPr>
            <w:r>
              <w:t>Mục "Nhóm học" trên Sidebar được highlight nền xám và icon chuyển sang màu đỏ để xác định vị trí hiện tại.</w:t>
            </w:r>
          </w:p>
        </w:tc>
        <w:tc>
          <w:tcPr>
            <w:tcW w:w="1836" w:type="dxa"/>
            <w:tcBorders>
              <w:top w:val="single" w:color="000000" w:sz="6" w:space="0"/>
              <w:left w:val="single" w:color="000000" w:sz="6" w:space="0"/>
              <w:bottom w:val="single" w:color="000000" w:sz="6" w:space="0"/>
              <w:right w:val="single" w:color="000000" w:sz="6" w:space="0"/>
            </w:tcBorders>
          </w:tcPr>
          <w:p w14:paraId="7B4295B8">
            <w:pPr>
              <w:spacing w:before="120" w:after="120"/>
            </w:pPr>
            <w:r>
              <w:t>Sidebar highlight đúng mục, tuy nhiên icon vẫn giữ màu gốc không chuyển đỏ.</w:t>
            </w:r>
          </w:p>
        </w:tc>
        <w:tc>
          <w:tcPr>
            <w:tcW w:w="1140" w:type="dxa"/>
            <w:tcBorders>
              <w:top w:val="single" w:color="000000" w:sz="6" w:space="0"/>
              <w:left w:val="single" w:color="000000" w:sz="6" w:space="0"/>
              <w:bottom w:val="single" w:color="000000" w:sz="6" w:space="0"/>
              <w:right w:val="single" w:color="000000" w:sz="6" w:space="0"/>
            </w:tcBorders>
          </w:tcPr>
          <w:p w14:paraId="44769FD1">
            <w:pPr>
              <w:spacing w:before="120" w:after="120"/>
            </w:pPr>
            <w:r>
              <w:t>Fail</w:t>
            </w:r>
          </w:p>
        </w:tc>
        <w:tc>
          <w:tcPr>
            <w:tcW w:w="1068" w:type="dxa"/>
            <w:tcBorders>
              <w:top w:val="single" w:color="000000" w:sz="6" w:space="0"/>
              <w:left w:val="single" w:color="000000" w:sz="6" w:space="0"/>
              <w:bottom w:val="single" w:color="000000" w:sz="6" w:space="0"/>
              <w:right w:val="single" w:color="000000" w:sz="6" w:space="0"/>
            </w:tcBorders>
          </w:tcPr>
          <w:p w14:paraId="15DDE507">
            <w:pPr>
              <w:spacing w:before="120" w:after="120"/>
            </w:pPr>
            <w:r>
              <w:t>Lỗi CSS icon Sidebar</w:t>
            </w:r>
          </w:p>
        </w:tc>
      </w:tr>
      <w:tr w14:paraId="64B29FE8">
        <w:tblPrEx>
          <w:tblCellMar>
            <w:top w:w="0" w:type="dxa"/>
            <w:left w:w="108" w:type="dxa"/>
            <w:bottom w:w="0" w:type="dxa"/>
            <w:right w:w="108" w:type="dxa"/>
          </w:tblCellMar>
        </w:tblPrEx>
        <w:trPr>
          <w:trHeight w:val="300" w:hRule="atLeast"/>
        </w:trPr>
        <w:tc>
          <w:tcPr>
            <w:tcW w:w="1032" w:type="dxa"/>
            <w:tcBorders>
              <w:top w:val="single" w:color="000000" w:sz="6" w:space="0"/>
              <w:left w:val="single" w:color="000000" w:sz="6" w:space="0"/>
              <w:bottom w:val="single" w:color="000000" w:sz="6" w:space="0"/>
              <w:right w:val="single" w:color="000000" w:sz="6" w:space="0"/>
            </w:tcBorders>
          </w:tcPr>
          <w:p w14:paraId="52D5F2FA">
            <w:pPr>
              <w:spacing w:before="120" w:after="120"/>
            </w:pPr>
            <w:r>
              <w:t>TC_12</w:t>
            </w:r>
          </w:p>
        </w:tc>
        <w:tc>
          <w:tcPr>
            <w:tcW w:w="1152" w:type="dxa"/>
            <w:tcBorders>
              <w:top w:val="single" w:color="000000" w:sz="6" w:space="0"/>
              <w:left w:val="single" w:color="000000" w:sz="6" w:space="0"/>
              <w:bottom w:val="single" w:color="000000" w:sz="6" w:space="0"/>
              <w:right w:val="single" w:color="000000" w:sz="6" w:space="0"/>
            </w:tcBorders>
          </w:tcPr>
          <w:p w14:paraId="74D74B24">
            <w:pPr>
              <w:spacing w:before="120" w:after="120"/>
            </w:pPr>
            <w:r>
              <w:t>Test các nút của card Nhóm</w:t>
            </w:r>
          </w:p>
          <w:p w14:paraId="026A9A9E">
            <w:pPr>
              <w:spacing w:before="120" w:after="120"/>
            </w:pPr>
          </w:p>
        </w:tc>
        <w:tc>
          <w:tcPr>
            <w:tcW w:w="2160" w:type="dxa"/>
            <w:tcBorders>
              <w:top w:val="single" w:color="000000" w:sz="6" w:space="0"/>
              <w:left w:val="single" w:color="000000" w:sz="6" w:space="0"/>
              <w:bottom w:val="single" w:color="000000" w:sz="6" w:space="0"/>
              <w:right w:val="single" w:color="000000" w:sz="6" w:space="0"/>
            </w:tcBorders>
          </w:tcPr>
          <w:p w14:paraId="4EBA60A9">
            <w:pPr>
              <w:spacing w:before="120" w:after="120"/>
            </w:pPr>
            <w:r>
              <w:t>1. Người dùng nhấp vào tab Nhóm học</w:t>
            </w:r>
          </w:p>
          <w:p w14:paraId="5F1B1540">
            <w:pPr>
              <w:spacing w:before="120" w:after="120"/>
            </w:pPr>
            <w:r>
              <w:t>2. Hệ thống xuất dữ liệu cho người dùng xem</w:t>
            </w:r>
          </w:p>
          <w:p w14:paraId="2D0B31A3">
            <w:pPr>
              <w:spacing w:before="120" w:after="120"/>
            </w:pPr>
          </w:p>
        </w:tc>
        <w:tc>
          <w:tcPr>
            <w:tcW w:w="1296" w:type="dxa"/>
            <w:tcBorders>
              <w:top w:val="single" w:color="000000" w:sz="6" w:space="0"/>
              <w:left w:val="single" w:color="000000" w:sz="6" w:space="0"/>
              <w:bottom w:val="single" w:color="000000" w:sz="6" w:space="0"/>
              <w:right w:val="single" w:color="000000" w:sz="6" w:space="0"/>
            </w:tcBorders>
          </w:tcPr>
          <w:p w14:paraId="217BF795">
            <w:pPr>
              <w:spacing w:before="120" w:after="120"/>
            </w:pPr>
            <w:r>
              <w:t>Thẻ nhóm học hiển thị đầy đủ thông tin: Tên môn, Giảng viên, Sĩ số mà không bị chồng chéo.</w:t>
            </w:r>
          </w:p>
        </w:tc>
        <w:tc>
          <w:tcPr>
            <w:tcW w:w="1836" w:type="dxa"/>
            <w:tcBorders>
              <w:top w:val="single" w:color="000000" w:sz="6" w:space="0"/>
              <w:left w:val="single" w:color="000000" w:sz="6" w:space="0"/>
              <w:bottom w:val="single" w:color="000000" w:sz="6" w:space="0"/>
              <w:right w:val="single" w:color="000000" w:sz="6" w:space="0"/>
            </w:tcBorders>
          </w:tcPr>
          <w:p w14:paraId="2BD5DFE7">
            <w:pPr>
              <w:spacing w:before="120" w:after="120"/>
            </w:pPr>
            <w:r>
              <w:t>Giao diện thẻ cân đối, thông tin hiển thị rõ ràng trên các kích thước màn hình.</w:t>
            </w:r>
          </w:p>
        </w:tc>
        <w:tc>
          <w:tcPr>
            <w:tcW w:w="1140" w:type="dxa"/>
            <w:tcBorders>
              <w:top w:val="single" w:color="000000" w:sz="6" w:space="0"/>
              <w:left w:val="single" w:color="000000" w:sz="6" w:space="0"/>
              <w:bottom w:val="single" w:color="000000" w:sz="6" w:space="0"/>
              <w:right w:val="single" w:color="000000" w:sz="6" w:space="0"/>
            </w:tcBorders>
          </w:tcPr>
          <w:p w14:paraId="46FB736A">
            <w:pPr>
              <w:spacing w:before="120" w:after="120"/>
            </w:pPr>
            <w:r>
              <w:t>Pass</w:t>
            </w:r>
          </w:p>
        </w:tc>
        <w:tc>
          <w:tcPr>
            <w:tcW w:w="1068" w:type="dxa"/>
            <w:tcBorders>
              <w:top w:val="single" w:color="000000" w:sz="6" w:space="0"/>
              <w:left w:val="single" w:color="000000" w:sz="6" w:space="0"/>
              <w:bottom w:val="single" w:color="000000" w:sz="6" w:space="0"/>
              <w:right w:val="single" w:color="000000" w:sz="6" w:space="0"/>
            </w:tcBorders>
          </w:tcPr>
          <w:p w14:paraId="378782D3">
            <w:pPr>
              <w:spacing w:before="120" w:after="120"/>
            </w:pPr>
          </w:p>
        </w:tc>
      </w:tr>
    </w:tbl>
    <w:p w14:paraId="33AD7D85">
      <w:pPr>
        <w:spacing w:before="120" w:after="120"/>
      </w:pPr>
    </w:p>
    <w:p w14:paraId="21B522EC">
      <w:pPr>
        <w:numPr>
          <w:ilvl w:val="0"/>
          <w:numId w:val="20"/>
        </w:numPr>
        <w:spacing w:before="120" w:after="120"/>
      </w:pPr>
      <w:r>
        <w:t>Testcase : Kiểm tra chặn tham gia khi nhóm đầy</w:t>
      </w:r>
    </w:p>
    <w:p w14:paraId="3D0975C7">
      <w:pPr>
        <w:spacing w:before="120" w:after="120"/>
      </w:pPr>
      <w:r>
        <w:t>Mô tả thao tác: Khi sĩ số hiện tại của nhóm đã đạt mức tối đa thì nút “Tham gia nhóm” hiển thị màu xám</w:t>
      </w:r>
    </w:p>
    <w:p w14:paraId="2EF8160E">
      <w:pPr>
        <w:spacing w:before="120" w:after="120"/>
      </w:pPr>
      <w:r>
        <w:t>Kết quả mong đợi: Hệ thống chặn hành động gia nhập, không thêm người dùng vào nhóm và hiển thị thông báo lỗi báo rằng nhóm đã đầy sĩ số.</w:t>
      </w:r>
      <w:r>
        <w:br w:type="textWrapping"/>
      </w:r>
    </w:p>
    <w:tbl>
      <w:tblPr>
        <w:tblStyle w:val="13"/>
        <w:tblW w:w="9660" w:type="dxa"/>
        <w:tblInd w:w="0" w:type="dxa"/>
        <w:tblLayout w:type="fixed"/>
        <w:tblCellMar>
          <w:top w:w="0" w:type="dxa"/>
          <w:left w:w="108" w:type="dxa"/>
          <w:bottom w:w="0" w:type="dxa"/>
          <w:right w:w="108" w:type="dxa"/>
        </w:tblCellMar>
      </w:tblPr>
      <w:tblGrid>
        <w:gridCol w:w="1008"/>
        <w:gridCol w:w="1992"/>
        <w:gridCol w:w="1380"/>
        <w:gridCol w:w="1356"/>
        <w:gridCol w:w="1260"/>
        <w:gridCol w:w="1320"/>
        <w:gridCol w:w="1344"/>
      </w:tblGrid>
      <w:tr w14:paraId="6EBDAAD0">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7E72EADA">
            <w:pPr>
              <w:spacing w:before="120" w:after="120"/>
              <w:ind w:right="382"/>
              <w:jc w:val="center"/>
              <w:rPr>
                <w:b/>
                <w:bCs/>
                <w:szCs w:val="26"/>
              </w:rPr>
            </w:pPr>
            <w:r>
              <w:rPr>
                <w:b/>
                <w:bCs/>
                <w:szCs w:val="26"/>
              </w:rPr>
              <w:t>ID</w:t>
            </w:r>
          </w:p>
        </w:tc>
        <w:tc>
          <w:tcPr>
            <w:tcW w:w="1992" w:type="dxa"/>
            <w:tcBorders>
              <w:top w:val="single" w:color="000000" w:sz="6" w:space="0"/>
              <w:left w:val="single" w:color="000000" w:sz="6" w:space="0"/>
              <w:bottom w:val="single" w:color="000000" w:sz="6" w:space="0"/>
              <w:right w:val="single" w:color="000000" w:sz="6" w:space="0"/>
            </w:tcBorders>
          </w:tcPr>
          <w:p w14:paraId="19A8B03F">
            <w:pPr>
              <w:spacing w:before="120" w:after="120"/>
              <w:ind w:right="382"/>
              <w:jc w:val="center"/>
              <w:rPr>
                <w:b/>
                <w:bCs/>
                <w:szCs w:val="26"/>
              </w:rPr>
            </w:pPr>
            <w:r>
              <w:rPr>
                <w:b/>
                <w:bCs/>
                <w:szCs w:val="26"/>
              </w:rPr>
              <w:t xml:space="preserve">Tên </w:t>
            </w:r>
          </w:p>
          <w:p w14:paraId="777E2EE2">
            <w:pPr>
              <w:spacing w:before="120" w:after="120"/>
              <w:ind w:right="382"/>
              <w:jc w:val="center"/>
              <w:rPr>
                <w:b/>
                <w:bCs/>
                <w:szCs w:val="26"/>
              </w:rPr>
            </w:pPr>
            <w:r>
              <w:rPr>
                <w:b/>
                <w:bCs/>
                <w:szCs w:val="26"/>
              </w:rPr>
              <w:t>Testcase</w:t>
            </w:r>
          </w:p>
          <w:p w14:paraId="3ED997AD">
            <w:pPr>
              <w:spacing w:before="120" w:after="120"/>
              <w:ind w:right="382"/>
              <w:jc w:val="center"/>
              <w:rPr>
                <w:b/>
                <w:bCs/>
                <w:szCs w:val="26"/>
              </w:rPr>
            </w:pPr>
          </w:p>
        </w:tc>
        <w:tc>
          <w:tcPr>
            <w:tcW w:w="1380" w:type="dxa"/>
            <w:tcBorders>
              <w:top w:val="single" w:color="000000" w:sz="6" w:space="0"/>
              <w:left w:val="single" w:color="000000" w:sz="6" w:space="0"/>
              <w:bottom w:val="single" w:color="000000" w:sz="6" w:space="0"/>
              <w:right w:val="single" w:color="000000" w:sz="6" w:space="0"/>
            </w:tcBorders>
          </w:tcPr>
          <w:p w14:paraId="3C9CA030">
            <w:pPr>
              <w:spacing w:before="120" w:after="120"/>
              <w:ind w:right="382"/>
              <w:jc w:val="center"/>
              <w:rPr>
                <w:b/>
                <w:bCs/>
                <w:szCs w:val="26"/>
              </w:rPr>
            </w:pPr>
            <w:r>
              <w:rPr>
                <w:b/>
                <w:bCs/>
                <w:szCs w:val="26"/>
              </w:rPr>
              <w:t>Các bước thực hiện</w:t>
            </w:r>
          </w:p>
        </w:tc>
        <w:tc>
          <w:tcPr>
            <w:tcW w:w="1356" w:type="dxa"/>
            <w:tcBorders>
              <w:top w:val="single" w:color="000000" w:sz="6" w:space="0"/>
              <w:left w:val="single" w:color="000000" w:sz="6" w:space="0"/>
              <w:bottom w:val="single" w:color="000000" w:sz="6" w:space="0"/>
              <w:right w:val="single" w:color="000000" w:sz="6" w:space="0"/>
            </w:tcBorders>
          </w:tcPr>
          <w:p w14:paraId="5FBA3132">
            <w:pPr>
              <w:spacing w:before="120" w:after="120"/>
              <w:ind w:right="382"/>
              <w:jc w:val="center"/>
              <w:rPr>
                <w:b/>
                <w:bCs/>
                <w:szCs w:val="26"/>
              </w:rPr>
            </w:pPr>
            <w:r>
              <w:rPr>
                <w:b/>
                <w:bCs/>
                <w:szCs w:val="26"/>
              </w:rPr>
              <w:t xml:space="preserve">Kết quả mong đợi </w:t>
            </w:r>
          </w:p>
        </w:tc>
        <w:tc>
          <w:tcPr>
            <w:tcW w:w="1260" w:type="dxa"/>
            <w:tcBorders>
              <w:top w:val="single" w:color="000000" w:sz="6" w:space="0"/>
              <w:left w:val="single" w:color="000000" w:sz="6" w:space="0"/>
              <w:bottom w:val="single" w:color="000000" w:sz="6" w:space="0"/>
              <w:right w:val="single" w:color="000000" w:sz="6" w:space="0"/>
            </w:tcBorders>
          </w:tcPr>
          <w:p w14:paraId="04FE2A41">
            <w:pPr>
              <w:spacing w:before="120" w:after="120"/>
              <w:ind w:right="382"/>
              <w:jc w:val="center"/>
              <w:rPr>
                <w:b/>
                <w:bCs/>
                <w:szCs w:val="26"/>
              </w:rPr>
            </w:pPr>
            <w:r>
              <w:rPr>
                <w:b/>
                <w:bCs/>
                <w:szCs w:val="26"/>
              </w:rPr>
              <w:t xml:space="preserve">Kết quả thực tế </w:t>
            </w:r>
          </w:p>
        </w:tc>
        <w:tc>
          <w:tcPr>
            <w:tcW w:w="1320" w:type="dxa"/>
            <w:tcBorders>
              <w:top w:val="single" w:color="000000" w:sz="6" w:space="0"/>
              <w:left w:val="single" w:color="000000" w:sz="6" w:space="0"/>
              <w:bottom w:val="single" w:color="000000" w:sz="6" w:space="0"/>
              <w:right w:val="single" w:color="000000" w:sz="6" w:space="0"/>
            </w:tcBorders>
          </w:tcPr>
          <w:p w14:paraId="25A79FFC">
            <w:pPr>
              <w:spacing w:before="120" w:after="120"/>
              <w:ind w:right="382"/>
              <w:jc w:val="center"/>
              <w:rPr>
                <w:b/>
                <w:bCs/>
                <w:szCs w:val="26"/>
              </w:rPr>
            </w:pPr>
            <w:r>
              <w:rPr>
                <w:b/>
                <w:bCs/>
                <w:szCs w:val="26"/>
              </w:rPr>
              <w:t>Trạng thái</w:t>
            </w:r>
          </w:p>
        </w:tc>
        <w:tc>
          <w:tcPr>
            <w:tcW w:w="1344" w:type="dxa"/>
            <w:tcBorders>
              <w:top w:val="single" w:color="000000" w:sz="6" w:space="0"/>
              <w:left w:val="single" w:color="000000" w:sz="6" w:space="0"/>
              <w:bottom w:val="single" w:color="000000" w:sz="6" w:space="0"/>
              <w:right w:val="single" w:color="000000" w:sz="6" w:space="0"/>
            </w:tcBorders>
          </w:tcPr>
          <w:p w14:paraId="2AB14C02">
            <w:pPr>
              <w:spacing w:before="120" w:after="120"/>
              <w:ind w:right="382"/>
              <w:jc w:val="center"/>
              <w:rPr>
                <w:b/>
                <w:bCs/>
                <w:szCs w:val="26"/>
              </w:rPr>
            </w:pPr>
            <w:r>
              <w:rPr>
                <w:b/>
                <w:bCs/>
                <w:szCs w:val="26"/>
              </w:rPr>
              <w:t>Ghi chú</w:t>
            </w:r>
          </w:p>
        </w:tc>
      </w:tr>
      <w:tr w14:paraId="0A29B637">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7D4ECF57">
            <w:pPr>
              <w:spacing w:before="120" w:after="120"/>
            </w:pPr>
            <w:r>
              <w:t>TC_13</w:t>
            </w:r>
          </w:p>
        </w:tc>
        <w:tc>
          <w:tcPr>
            <w:tcW w:w="1992" w:type="dxa"/>
            <w:tcBorders>
              <w:top w:val="single" w:color="000000" w:sz="6" w:space="0"/>
              <w:left w:val="single" w:color="000000" w:sz="6" w:space="0"/>
              <w:bottom w:val="single" w:color="000000" w:sz="6" w:space="0"/>
              <w:right w:val="single" w:color="000000" w:sz="6" w:space="0"/>
            </w:tcBorders>
          </w:tcPr>
          <w:p w14:paraId="53753E75">
            <w:pPr>
              <w:spacing w:before="120" w:after="120"/>
            </w:pPr>
            <w:r>
              <w:t>Test UI của các nút chức năng trong của nhóm hoc</w:t>
            </w:r>
          </w:p>
        </w:tc>
        <w:tc>
          <w:tcPr>
            <w:tcW w:w="1380" w:type="dxa"/>
            <w:tcBorders>
              <w:top w:val="single" w:color="000000" w:sz="6" w:space="0"/>
              <w:left w:val="single" w:color="000000" w:sz="6" w:space="0"/>
              <w:bottom w:val="single" w:color="000000" w:sz="6" w:space="0"/>
              <w:right w:val="single" w:color="000000" w:sz="6" w:space="0"/>
            </w:tcBorders>
          </w:tcPr>
          <w:p w14:paraId="53E9E01A">
            <w:pPr>
              <w:spacing w:before="120" w:after="120"/>
            </w:pPr>
            <w:r>
              <w:t>1. Người dùng nhấp vào tab Nhóm học</w:t>
            </w:r>
          </w:p>
          <w:p w14:paraId="4E4717DE">
            <w:pPr>
              <w:spacing w:before="120" w:after="120"/>
            </w:pPr>
            <w:r>
              <w:t>2. Người dùng rê chuột/ click vào nút Tham gia nhóm</w:t>
            </w:r>
          </w:p>
          <w:p w14:paraId="186B71FF">
            <w:pPr>
              <w:spacing w:before="120" w:after="120"/>
            </w:pPr>
            <w:r>
              <w:t>3. Hệ thống hiển thị thông báo “Nhóm đã đầy”</w:t>
            </w:r>
          </w:p>
          <w:p w14:paraId="6D010F03">
            <w:pPr>
              <w:spacing w:before="120" w:after="120"/>
            </w:pPr>
          </w:p>
        </w:tc>
        <w:tc>
          <w:tcPr>
            <w:tcW w:w="1356" w:type="dxa"/>
            <w:tcBorders>
              <w:top w:val="single" w:color="000000" w:sz="6" w:space="0"/>
              <w:left w:val="single" w:color="000000" w:sz="6" w:space="0"/>
              <w:bottom w:val="single" w:color="000000" w:sz="6" w:space="0"/>
              <w:right w:val="single" w:color="000000" w:sz="6" w:space="0"/>
            </w:tcBorders>
          </w:tcPr>
          <w:p w14:paraId="5CA9DBF3">
            <w:pPr>
              <w:spacing w:before="120" w:after="120"/>
            </w:pPr>
            <w:r>
              <w:t>Nút [Tham gia nhóm] tự động chuyển sang màu xám khi sĩ số nhóm đã đầy.</w:t>
            </w:r>
          </w:p>
        </w:tc>
        <w:tc>
          <w:tcPr>
            <w:tcW w:w="1260" w:type="dxa"/>
            <w:tcBorders>
              <w:top w:val="single" w:color="000000" w:sz="6" w:space="0"/>
              <w:left w:val="single" w:color="000000" w:sz="6" w:space="0"/>
              <w:bottom w:val="single" w:color="000000" w:sz="6" w:space="0"/>
              <w:right w:val="single" w:color="000000" w:sz="6" w:space="0"/>
            </w:tcBorders>
          </w:tcPr>
          <w:p w14:paraId="7B67EED6">
            <w:pPr>
              <w:spacing w:before="120" w:after="120"/>
            </w:pPr>
            <w:r>
              <w:t>Nút chuyển màu xám và không thể click vào được.</w:t>
            </w:r>
          </w:p>
        </w:tc>
        <w:tc>
          <w:tcPr>
            <w:tcW w:w="1320" w:type="dxa"/>
            <w:tcBorders>
              <w:top w:val="single" w:color="000000" w:sz="6" w:space="0"/>
              <w:left w:val="single" w:color="000000" w:sz="6" w:space="0"/>
              <w:bottom w:val="single" w:color="000000" w:sz="6" w:space="0"/>
              <w:right w:val="single" w:color="000000" w:sz="6" w:space="0"/>
            </w:tcBorders>
          </w:tcPr>
          <w:p w14:paraId="5D4287B8">
            <w:pPr>
              <w:spacing w:before="120" w:after="120"/>
            </w:pPr>
            <w:r>
              <w:t>Pass</w:t>
            </w:r>
          </w:p>
        </w:tc>
        <w:tc>
          <w:tcPr>
            <w:tcW w:w="1344" w:type="dxa"/>
            <w:tcBorders>
              <w:top w:val="single" w:color="000000" w:sz="6" w:space="0"/>
              <w:left w:val="single" w:color="000000" w:sz="6" w:space="0"/>
              <w:bottom w:val="single" w:color="000000" w:sz="6" w:space="0"/>
              <w:right w:val="single" w:color="000000" w:sz="6" w:space="0"/>
            </w:tcBorders>
          </w:tcPr>
          <w:p w14:paraId="5C5D80F9">
            <w:pPr>
              <w:spacing w:before="120" w:after="120"/>
            </w:pPr>
          </w:p>
        </w:tc>
      </w:tr>
      <w:tr w14:paraId="161015E6">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7D4002B7">
            <w:pPr>
              <w:spacing w:before="120" w:after="120"/>
            </w:pPr>
            <w:r>
              <w:t>TC_14</w:t>
            </w:r>
          </w:p>
        </w:tc>
        <w:tc>
          <w:tcPr>
            <w:tcW w:w="1992" w:type="dxa"/>
            <w:tcBorders>
              <w:top w:val="single" w:color="000000" w:sz="6" w:space="0"/>
              <w:left w:val="single" w:color="000000" w:sz="6" w:space="0"/>
              <w:bottom w:val="single" w:color="000000" w:sz="6" w:space="0"/>
              <w:right w:val="single" w:color="000000" w:sz="6" w:space="0"/>
            </w:tcBorders>
          </w:tcPr>
          <w:p w14:paraId="1BB5232A">
            <w:pPr>
              <w:spacing w:before="120" w:after="120"/>
            </w:pPr>
            <w:r>
              <w:t>Test UI của các nút chức năng trong của nhóm hoc</w:t>
            </w:r>
          </w:p>
          <w:p w14:paraId="0F12BF54">
            <w:pPr>
              <w:spacing w:before="120" w:after="120"/>
            </w:pPr>
          </w:p>
        </w:tc>
        <w:tc>
          <w:tcPr>
            <w:tcW w:w="1380" w:type="dxa"/>
            <w:tcBorders>
              <w:top w:val="single" w:color="000000" w:sz="6" w:space="0"/>
              <w:left w:val="single" w:color="000000" w:sz="6" w:space="0"/>
              <w:bottom w:val="single" w:color="000000" w:sz="6" w:space="0"/>
              <w:right w:val="single" w:color="000000" w:sz="6" w:space="0"/>
            </w:tcBorders>
          </w:tcPr>
          <w:p w14:paraId="5D42AE6A">
            <w:pPr>
              <w:spacing w:before="120" w:after="120"/>
            </w:pPr>
            <w:r>
              <w:t>1. Người dùng nhấp vào tab Nhóm học</w:t>
            </w:r>
          </w:p>
          <w:p w14:paraId="6229FB7C">
            <w:pPr>
              <w:spacing w:before="120" w:after="120"/>
            </w:pPr>
            <w:r>
              <w:t>2. Người dùng rê chuột/ click vào nút Tham gia nhóm</w:t>
            </w:r>
          </w:p>
          <w:p w14:paraId="7FA1C239">
            <w:pPr>
              <w:spacing w:before="120" w:after="120"/>
            </w:pPr>
            <w:r>
              <w:t>3. Hệ thống hiển thị thông báo “Nhóm đã đầy”</w:t>
            </w:r>
          </w:p>
          <w:p w14:paraId="7BA50069">
            <w:pPr>
              <w:spacing w:before="120" w:after="120"/>
            </w:pPr>
          </w:p>
        </w:tc>
        <w:tc>
          <w:tcPr>
            <w:tcW w:w="1356" w:type="dxa"/>
            <w:tcBorders>
              <w:top w:val="single" w:color="000000" w:sz="6" w:space="0"/>
              <w:left w:val="single" w:color="000000" w:sz="6" w:space="0"/>
              <w:bottom w:val="single" w:color="000000" w:sz="6" w:space="0"/>
              <w:right w:val="single" w:color="000000" w:sz="6" w:space="0"/>
            </w:tcBorders>
          </w:tcPr>
          <w:p w14:paraId="040DB828">
            <w:pPr>
              <w:spacing w:before="120" w:after="120"/>
            </w:pPr>
            <w:r>
              <w:t>Nút chặn không cho người dùng tham gia khi nhóm đã đầy</w:t>
            </w:r>
          </w:p>
        </w:tc>
        <w:tc>
          <w:tcPr>
            <w:tcW w:w="1260" w:type="dxa"/>
            <w:tcBorders>
              <w:top w:val="single" w:color="000000" w:sz="6" w:space="0"/>
              <w:left w:val="single" w:color="000000" w:sz="6" w:space="0"/>
              <w:bottom w:val="single" w:color="000000" w:sz="6" w:space="0"/>
              <w:right w:val="single" w:color="000000" w:sz="6" w:space="0"/>
            </w:tcBorders>
          </w:tcPr>
          <w:p w14:paraId="1D5E7B53">
            <w:pPr>
              <w:spacing w:before="120" w:after="120"/>
            </w:pPr>
            <w:r>
              <w:t>Chặn và hiển thị dấu cấm và không cho người dùng tham gia vào nhóm</w:t>
            </w:r>
          </w:p>
        </w:tc>
        <w:tc>
          <w:tcPr>
            <w:tcW w:w="1320" w:type="dxa"/>
            <w:tcBorders>
              <w:top w:val="single" w:color="000000" w:sz="6" w:space="0"/>
              <w:left w:val="single" w:color="000000" w:sz="6" w:space="0"/>
              <w:bottom w:val="single" w:color="000000" w:sz="6" w:space="0"/>
              <w:right w:val="single" w:color="000000" w:sz="6" w:space="0"/>
            </w:tcBorders>
          </w:tcPr>
          <w:p w14:paraId="4CADD9BF">
            <w:pPr>
              <w:spacing w:before="120" w:after="120"/>
            </w:pPr>
            <w:r>
              <w:t>Fail</w:t>
            </w:r>
          </w:p>
        </w:tc>
        <w:tc>
          <w:tcPr>
            <w:tcW w:w="1344" w:type="dxa"/>
            <w:tcBorders>
              <w:top w:val="single" w:color="000000" w:sz="6" w:space="0"/>
              <w:left w:val="single" w:color="000000" w:sz="6" w:space="0"/>
              <w:bottom w:val="single" w:color="000000" w:sz="6" w:space="0"/>
              <w:right w:val="single" w:color="000000" w:sz="6" w:space="0"/>
            </w:tcBorders>
          </w:tcPr>
          <w:p w14:paraId="44874FE0">
            <w:pPr>
              <w:spacing w:before="120" w:after="120"/>
            </w:pPr>
            <w:r>
              <w:t>Người dùng vẫn tham gia được</w:t>
            </w:r>
          </w:p>
        </w:tc>
      </w:tr>
      <w:tr w14:paraId="08B06791">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0224E403">
            <w:pPr>
              <w:spacing w:before="120" w:after="120"/>
            </w:pPr>
            <w:r>
              <w:t>TC_15</w:t>
            </w:r>
          </w:p>
        </w:tc>
        <w:tc>
          <w:tcPr>
            <w:tcW w:w="1992" w:type="dxa"/>
            <w:tcBorders>
              <w:top w:val="single" w:color="000000" w:sz="6" w:space="0"/>
              <w:left w:val="single" w:color="000000" w:sz="6" w:space="0"/>
              <w:bottom w:val="single" w:color="000000" w:sz="6" w:space="0"/>
              <w:right w:val="single" w:color="000000" w:sz="6" w:space="0"/>
            </w:tcBorders>
          </w:tcPr>
          <w:p w14:paraId="5C4BF731">
            <w:pPr>
              <w:spacing w:before="120" w:after="120"/>
            </w:pPr>
            <w:r>
              <w:t>Test UI của các nút chức năng trong của nhóm hoc</w:t>
            </w:r>
          </w:p>
          <w:p w14:paraId="6957042B">
            <w:pPr>
              <w:spacing w:before="120" w:after="120"/>
            </w:pPr>
          </w:p>
        </w:tc>
        <w:tc>
          <w:tcPr>
            <w:tcW w:w="1380" w:type="dxa"/>
            <w:tcBorders>
              <w:top w:val="single" w:color="000000" w:sz="6" w:space="0"/>
              <w:left w:val="single" w:color="000000" w:sz="6" w:space="0"/>
              <w:bottom w:val="single" w:color="000000" w:sz="6" w:space="0"/>
              <w:right w:val="single" w:color="000000" w:sz="6" w:space="0"/>
            </w:tcBorders>
          </w:tcPr>
          <w:p w14:paraId="4A47CFA5">
            <w:pPr>
              <w:spacing w:before="120" w:after="120"/>
            </w:pPr>
            <w:r>
              <w:t>1. Người dùng nhấp vào tab Nhóm học</w:t>
            </w:r>
          </w:p>
          <w:p w14:paraId="3FF5C79B">
            <w:pPr>
              <w:spacing w:before="120" w:after="120"/>
            </w:pPr>
            <w:r>
              <w:t>2. Người dùng rê chuột/ click vào nút Tham gia nhóm</w:t>
            </w:r>
          </w:p>
          <w:p w14:paraId="52F756E8">
            <w:pPr>
              <w:spacing w:before="120" w:after="120"/>
            </w:pPr>
            <w:r>
              <w:t>3. Hệ thống hiển thị thông báo “Nhóm đã đầy”</w:t>
            </w:r>
          </w:p>
          <w:p w14:paraId="75CDD4B3">
            <w:pPr>
              <w:spacing w:before="120" w:after="120"/>
            </w:pPr>
          </w:p>
        </w:tc>
        <w:tc>
          <w:tcPr>
            <w:tcW w:w="1356" w:type="dxa"/>
            <w:tcBorders>
              <w:top w:val="single" w:color="000000" w:sz="6" w:space="0"/>
              <w:left w:val="single" w:color="000000" w:sz="6" w:space="0"/>
              <w:bottom w:val="single" w:color="000000" w:sz="6" w:space="0"/>
              <w:right w:val="single" w:color="000000" w:sz="6" w:space="0"/>
            </w:tcBorders>
          </w:tcPr>
          <w:p w14:paraId="7465CFBC">
            <w:pPr>
              <w:spacing w:before="120" w:after="120"/>
            </w:pPr>
            <w:r>
              <w:t>Nút chặn không cho người dùng tham gia khi nhóm đã đầy</w:t>
            </w:r>
          </w:p>
        </w:tc>
        <w:tc>
          <w:tcPr>
            <w:tcW w:w="1260" w:type="dxa"/>
            <w:tcBorders>
              <w:top w:val="single" w:color="000000" w:sz="6" w:space="0"/>
              <w:left w:val="single" w:color="000000" w:sz="6" w:space="0"/>
              <w:bottom w:val="single" w:color="000000" w:sz="6" w:space="0"/>
              <w:right w:val="single" w:color="000000" w:sz="6" w:space="0"/>
            </w:tcBorders>
          </w:tcPr>
          <w:p w14:paraId="00DF511E">
            <w:pPr>
              <w:spacing w:before="120" w:after="120"/>
            </w:pPr>
            <w:r>
              <w:t>Chặn và hiển thị dấu cấm và không cho người dùng tham gia vào nhóm</w:t>
            </w:r>
          </w:p>
        </w:tc>
        <w:tc>
          <w:tcPr>
            <w:tcW w:w="1320" w:type="dxa"/>
            <w:tcBorders>
              <w:top w:val="single" w:color="000000" w:sz="6" w:space="0"/>
              <w:left w:val="single" w:color="000000" w:sz="6" w:space="0"/>
              <w:bottom w:val="single" w:color="000000" w:sz="6" w:space="0"/>
              <w:right w:val="single" w:color="000000" w:sz="6" w:space="0"/>
            </w:tcBorders>
          </w:tcPr>
          <w:p w14:paraId="12379C15">
            <w:pPr>
              <w:spacing w:before="120" w:after="120"/>
            </w:pPr>
            <w:r>
              <w:t>Pass</w:t>
            </w:r>
          </w:p>
        </w:tc>
        <w:tc>
          <w:tcPr>
            <w:tcW w:w="1344" w:type="dxa"/>
            <w:tcBorders>
              <w:top w:val="single" w:color="000000" w:sz="6" w:space="0"/>
              <w:left w:val="single" w:color="000000" w:sz="6" w:space="0"/>
              <w:bottom w:val="single" w:color="000000" w:sz="6" w:space="0"/>
              <w:right w:val="single" w:color="000000" w:sz="6" w:space="0"/>
            </w:tcBorders>
          </w:tcPr>
          <w:p w14:paraId="7A6B7D3C">
            <w:pPr>
              <w:spacing w:before="120" w:after="120"/>
            </w:pPr>
          </w:p>
        </w:tc>
      </w:tr>
    </w:tbl>
    <w:p w14:paraId="7281CBD0">
      <w:pPr>
        <w:spacing w:before="120" w:after="120"/>
      </w:pPr>
    </w:p>
    <w:p w14:paraId="7874D5DB">
      <w:pPr>
        <w:spacing w:before="120" w:after="120"/>
      </w:pPr>
    </w:p>
    <w:p w14:paraId="353D36F5">
      <w:pPr>
        <w:spacing w:before="120" w:after="120"/>
      </w:pPr>
    </w:p>
    <w:p w14:paraId="08722D59">
      <w:pPr>
        <w:spacing w:before="120" w:after="120"/>
      </w:pPr>
    </w:p>
    <w:p w14:paraId="1F4268BB">
      <w:pPr>
        <w:spacing w:before="120" w:after="120"/>
      </w:pPr>
      <w:r>
        <w:br w:type="page"/>
      </w:r>
    </w:p>
    <w:p w14:paraId="51B886A7">
      <w:pPr>
        <w:numPr>
          <w:ilvl w:val="0"/>
          <w:numId w:val="20"/>
        </w:numPr>
        <w:spacing w:before="120" w:after="120"/>
      </w:pPr>
      <w:r>
        <w:t xml:space="preserve"> Testcase : Kiểm tra gia nhập nhóm thành công </w:t>
      </w:r>
    </w:p>
    <w:p w14:paraId="2F12A1C4">
      <w:pPr>
        <w:spacing w:before="120" w:after="120"/>
      </w:pPr>
      <w:r>
        <w:t xml:space="preserve">Mô tả thao tác: Người dùng có thể tham gia nhóm với điều kiện hợp lệ </w:t>
      </w:r>
    </w:p>
    <w:p w14:paraId="78D4A1A9">
      <w:pPr>
        <w:spacing w:before="120" w:after="120"/>
      </w:pPr>
      <w:r>
        <w:t>Kết quả mong đợi: Hệ thống thêm người dùng vào nhóm thành công, sĩ số hiện tại của nhóm tăng lên 1, đồng thời nút [Tham gia nhóm] thay đổi trạng thái (ví dụ: chuyển thành "Đã tham gia").</w:t>
      </w:r>
      <w:r>
        <w:br w:type="textWrapping"/>
      </w:r>
    </w:p>
    <w:tbl>
      <w:tblPr>
        <w:tblStyle w:val="13"/>
        <w:tblW w:w="9792" w:type="dxa"/>
        <w:tblInd w:w="0" w:type="dxa"/>
        <w:tblLayout w:type="fixed"/>
        <w:tblCellMar>
          <w:top w:w="0" w:type="dxa"/>
          <w:left w:w="108" w:type="dxa"/>
          <w:bottom w:w="0" w:type="dxa"/>
          <w:right w:w="108" w:type="dxa"/>
        </w:tblCellMar>
      </w:tblPr>
      <w:tblGrid>
        <w:gridCol w:w="1068"/>
        <w:gridCol w:w="1164"/>
        <w:gridCol w:w="1950"/>
        <w:gridCol w:w="1950"/>
        <w:gridCol w:w="1212"/>
        <w:gridCol w:w="1080"/>
        <w:gridCol w:w="1368"/>
      </w:tblGrid>
      <w:tr w14:paraId="216B9A6C">
        <w:tblPrEx>
          <w:tblCellMar>
            <w:top w:w="0" w:type="dxa"/>
            <w:left w:w="108" w:type="dxa"/>
            <w:bottom w:w="0" w:type="dxa"/>
            <w:right w:w="108" w:type="dxa"/>
          </w:tblCellMar>
        </w:tblPrEx>
        <w:trPr>
          <w:trHeight w:val="300" w:hRule="atLeast"/>
        </w:trPr>
        <w:tc>
          <w:tcPr>
            <w:tcW w:w="1068" w:type="dxa"/>
            <w:tcBorders>
              <w:top w:val="single" w:color="000000" w:sz="6" w:space="0"/>
              <w:left w:val="single" w:color="000000" w:sz="6" w:space="0"/>
              <w:bottom w:val="single" w:color="000000" w:sz="6" w:space="0"/>
              <w:right w:val="single" w:color="000000" w:sz="6" w:space="0"/>
            </w:tcBorders>
          </w:tcPr>
          <w:p w14:paraId="104AB8D9">
            <w:pPr>
              <w:spacing w:before="120" w:after="120"/>
              <w:ind w:right="382"/>
              <w:jc w:val="center"/>
              <w:rPr>
                <w:b/>
                <w:bCs/>
                <w:szCs w:val="26"/>
              </w:rPr>
            </w:pPr>
            <w:r>
              <w:rPr>
                <w:b/>
                <w:bCs/>
                <w:szCs w:val="26"/>
              </w:rPr>
              <w:t>ID</w:t>
            </w:r>
          </w:p>
        </w:tc>
        <w:tc>
          <w:tcPr>
            <w:tcW w:w="1164" w:type="dxa"/>
            <w:tcBorders>
              <w:top w:val="single" w:color="000000" w:sz="6" w:space="0"/>
              <w:left w:val="single" w:color="000000" w:sz="6" w:space="0"/>
              <w:bottom w:val="single" w:color="000000" w:sz="6" w:space="0"/>
              <w:right w:val="single" w:color="000000" w:sz="6" w:space="0"/>
            </w:tcBorders>
          </w:tcPr>
          <w:p w14:paraId="1DA21867">
            <w:pPr>
              <w:spacing w:before="120" w:after="120"/>
              <w:ind w:right="382"/>
              <w:jc w:val="center"/>
              <w:rPr>
                <w:b/>
                <w:bCs/>
                <w:szCs w:val="26"/>
              </w:rPr>
            </w:pPr>
            <w:r>
              <w:rPr>
                <w:b/>
                <w:bCs/>
                <w:szCs w:val="26"/>
              </w:rPr>
              <w:t xml:space="preserve">Tên </w:t>
            </w:r>
          </w:p>
          <w:p w14:paraId="6E8EEA67">
            <w:pPr>
              <w:spacing w:before="120" w:after="120"/>
              <w:ind w:right="382"/>
              <w:jc w:val="center"/>
              <w:rPr>
                <w:b/>
                <w:bCs/>
                <w:szCs w:val="26"/>
              </w:rPr>
            </w:pPr>
            <w:r>
              <w:rPr>
                <w:b/>
                <w:bCs/>
                <w:szCs w:val="26"/>
              </w:rPr>
              <w:t>Testcase</w:t>
            </w:r>
          </w:p>
          <w:p w14:paraId="7BC35A17">
            <w:pPr>
              <w:spacing w:before="120" w:after="120"/>
              <w:ind w:right="382"/>
              <w:jc w:val="center"/>
              <w:rPr>
                <w:b/>
                <w:bCs/>
                <w:szCs w:val="26"/>
              </w:rPr>
            </w:pPr>
          </w:p>
        </w:tc>
        <w:tc>
          <w:tcPr>
            <w:tcW w:w="1950" w:type="dxa"/>
            <w:tcBorders>
              <w:top w:val="single" w:color="000000" w:sz="6" w:space="0"/>
              <w:left w:val="single" w:color="000000" w:sz="6" w:space="0"/>
              <w:bottom w:val="single" w:color="000000" w:sz="6" w:space="0"/>
              <w:right w:val="single" w:color="000000" w:sz="6" w:space="0"/>
            </w:tcBorders>
          </w:tcPr>
          <w:p w14:paraId="10641B1F">
            <w:pPr>
              <w:spacing w:before="120" w:after="120"/>
              <w:ind w:right="382"/>
              <w:jc w:val="center"/>
              <w:rPr>
                <w:b/>
                <w:bCs/>
                <w:szCs w:val="26"/>
              </w:rPr>
            </w:pPr>
            <w:r>
              <w:rPr>
                <w:b/>
                <w:bCs/>
                <w:szCs w:val="26"/>
              </w:rPr>
              <w:t>Các bước thực hiện</w:t>
            </w:r>
          </w:p>
        </w:tc>
        <w:tc>
          <w:tcPr>
            <w:tcW w:w="1950" w:type="dxa"/>
            <w:tcBorders>
              <w:top w:val="single" w:color="000000" w:sz="6" w:space="0"/>
              <w:left w:val="single" w:color="000000" w:sz="6" w:space="0"/>
              <w:bottom w:val="single" w:color="000000" w:sz="6" w:space="0"/>
              <w:right w:val="single" w:color="000000" w:sz="6" w:space="0"/>
            </w:tcBorders>
          </w:tcPr>
          <w:p w14:paraId="6B7123FD">
            <w:pPr>
              <w:spacing w:before="120" w:after="120"/>
              <w:ind w:right="382"/>
              <w:jc w:val="center"/>
              <w:rPr>
                <w:b/>
                <w:bCs/>
                <w:szCs w:val="26"/>
              </w:rPr>
            </w:pPr>
            <w:r>
              <w:rPr>
                <w:b/>
                <w:bCs/>
                <w:szCs w:val="26"/>
              </w:rPr>
              <w:t xml:space="preserve">Kết quả mong đợi </w:t>
            </w:r>
          </w:p>
        </w:tc>
        <w:tc>
          <w:tcPr>
            <w:tcW w:w="1212" w:type="dxa"/>
            <w:tcBorders>
              <w:top w:val="single" w:color="000000" w:sz="6" w:space="0"/>
              <w:left w:val="single" w:color="000000" w:sz="6" w:space="0"/>
              <w:bottom w:val="single" w:color="000000" w:sz="6" w:space="0"/>
              <w:right w:val="single" w:color="000000" w:sz="6" w:space="0"/>
            </w:tcBorders>
          </w:tcPr>
          <w:p w14:paraId="6E7E95CC">
            <w:pPr>
              <w:spacing w:before="120" w:after="120"/>
              <w:ind w:right="382"/>
              <w:jc w:val="center"/>
              <w:rPr>
                <w:b/>
                <w:bCs/>
                <w:szCs w:val="26"/>
              </w:rPr>
            </w:pPr>
            <w:r>
              <w:rPr>
                <w:b/>
                <w:bCs/>
                <w:szCs w:val="26"/>
              </w:rPr>
              <w:t xml:space="preserve">Kết quả thực tế </w:t>
            </w:r>
          </w:p>
        </w:tc>
        <w:tc>
          <w:tcPr>
            <w:tcW w:w="1080" w:type="dxa"/>
            <w:tcBorders>
              <w:top w:val="single" w:color="000000" w:sz="6" w:space="0"/>
              <w:left w:val="single" w:color="000000" w:sz="6" w:space="0"/>
              <w:bottom w:val="single" w:color="000000" w:sz="6" w:space="0"/>
              <w:right w:val="single" w:color="000000" w:sz="6" w:space="0"/>
            </w:tcBorders>
          </w:tcPr>
          <w:p w14:paraId="09459ABD">
            <w:pPr>
              <w:spacing w:before="120" w:after="120"/>
              <w:ind w:right="382"/>
              <w:jc w:val="center"/>
              <w:rPr>
                <w:b/>
                <w:bCs/>
                <w:szCs w:val="26"/>
              </w:rPr>
            </w:pPr>
            <w:r>
              <w:rPr>
                <w:b/>
                <w:bCs/>
                <w:szCs w:val="26"/>
              </w:rPr>
              <w:t>Trạng thái</w:t>
            </w:r>
          </w:p>
        </w:tc>
        <w:tc>
          <w:tcPr>
            <w:tcW w:w="1368" w:type="dxa"/>
            <w:tcBorders>
              <w:top w:val="single" w:color="000000" w:sz="6" w:space="0"/>
              <w:left w:val="single" w:color="000000" w:sz="6" w:space="0"/>
              <w:bottom w:val="single" w:color="000000" w:sz="6" w:space="0"/>
              <w:right w:val="single" w:color="000000" w:sz="6" w:space="0"/>
            </w:tcBorders>
          </w:tcPr>
          <w:p w14:paraId="4E4E003A">
            <w:pPr>
              <w:spacing w:before="120" w:after="120"/>
              <w:ind w:right="382"/>
              <w:jc w:val="center"/>
              <w:rPr>
                <w:b/>
                <w:bCs/>
                <w:szCs w:val="26"/>
              </w:rPr>
            </w:pPr>
            <w:r>
              <w:rPr>
                <w:b/>
                <w:bCs/>
                <w:szCs w:val="26"/>
              </w:rPr>
              <w:t>Ghi chú</w:t>
            </w:r>
          </w:p>
        </w:tc>
      </w:tr>
      <w:tr w14:paraId="072D187A">
        <w:tblPrEx>
          <w:tblCellMar>
            <w:top w:w="0" w:type="dxa"/>
            <w:left w:w="108" w:type="dxa"/>
            <w:bottom w:w="0" w:type="dxa"/>
            <w:right w:w="108" w:type="dxa"/>
          </w:tblCellMar>
        </w:tblPrEx>
        <w:trPr>
          <w:trHeight w:val="300" w:hRule="atLeast"/>
        </w:trPr>
        <w:tc>
          <w:tcPr>
            <w:tcW w:w="1068" w:type="dxa"/>
            <w:tcBorders>
              <w:top w:val="single" w:color="000000" w:sz="6" w:space="0"/>
              <w:left w:val="single" w:color="000000" w:sz="6" w:space="0"/>
              <w:bottom w:val="single" w:color="000000" w:sz="6" w:space="0"/>
              <w:right w:val="single" w:color="000000" w:sz="6" w:space="0"/>
            </w:tcBorders>
          </w:tcPr>
          <w:p w14:paraId="380FE38C">
            <w:pPr>
              <w:spacing w:before="120" w:after="120"/>
            </w:pPr>
            <w:r>
              <w:t>TC_17</w:t>
            </w:r>
          </w:p>
        </w:tc>
        <w:tc>
          <w:tcPr>
            <w:tcW w:w="1164" w:type="dxa"/>
            <w:tcBorders>
              <w:top w:val="single" w:color="000000" w:sz="6" w:space="0"/>
              <w:left w:val="single" w:color="000000" w:sz="6" w:space="0"/>
              <w:bottom w:val="single" w:color="000000" w:sz="6" w:space="0"/>
              <w:right w:val="single" w:color="000000" w:sz="6" w:space="0"/>
            </w:tcBorders>
          </w:tcPr>
          <w:p w14:paraId="5499422E">
            <w:pPr>
              <w:spacing w:before="120" w:after="120"/>
            </w:pPr>
            <w:r>
              <w:t>Test chức năng tham gia nhóm</w:t>
            </w:r>
          </w:p>
        </w:tc>
        <w:tc>
          <w:tcPr>
            <w:tcW w:w="1950" w:type="dxa"/>
            <w:tcBorders>
              <w:top w:val="single" w:color="000000" w:sz="6" w:space="0"/>
              <w:left w:val="single" w:color="000000" w:sz="6" w:space="0"/>
              <w:bottom w:val="single" w:color="000000" w:sz="6" w:space="0"/>
              <w:right w:val="single" w:color="000000" w:sz="6" w:space="0"/>
            </w:tcBorders>
          </w:tcPr>
          <w:p w14:paraId="168CD420">
            <w:pPr>
              <w:spacing w:before="120" w:after="120"/>
            </w:pPr>
            <w:r>
              <w:t>1. Người dùng nhấp vào tab Nhóm học</w:t>
            </w:r>
          </w:p>
          <w:p w14:paraId="33B29B4E">
            <w:pPr>
              <w:spacing w:before="120" w:after="120"/>
            </w:pPr>
            <w:r>
              <w:t>2. Người dùng rê chuột/ click vào nút Tham gia nhóm</w:t>
            </w:r>
          </w:p>
          <w:p w14:paraId="65FCC458">
            <w:pPr>
              <w:spacing w:before="120" w:after="120"/>
            </w:pPr>
            <w:r>
              <w:t>3. Hệ thống kiểm tra dữ liệu</w:t>
            </w:r>
          </w:p>
          <w:p w14:paraId="2D0548F9">
            <w:pPr>
              <w:spacing w:before="120" w:after="120"/>
            </w:pPr>
            <w:r>
              <w:t>4. Hệ thống trả về thông báo sau khi kiểm tra ràng buộc</w:t>
            </w:r>
          </w:p>
          <w:p w14:paraId="3ECD4C9A">
            <w:pPr>
              <w:spacing w:before="120" w:after="120"/>
            </w:pPr>
            <w:r>
              <w:t>5. Chuyển nút “Tham gia nhóm” thành nút “ vào không gian làm viêc”</w:t>
            </w:r>
          </w:p>
        </w:tc>
        <w:tc>
          <w:tcPr>
            <w:tcW w:w="1950" w:type="dxa"/>
            <w:tcBorders>
              <w:top w:val="single" w:color="000000" w:sz="6" w:space="0"/>
              <w:left w:val="single" w:color="000000" w:sz="6" w:space="0"/>
              <w:bottom w:val="single" w:color="000000" w:sz="6" w:space="0"/>
              <w:right w:val="single" w:color="000000" w:sz="6" w:space="0"/>
            </w:tcBorders>
          </w:tcPr>
          <w:p w14:paraId="6500891C">
            <w:pPr>
              <w:spacing w:before="120" w:after="120"/>
            </w:pPr>
            <w:r>
              <w:t>Hệ thống thực hiện thêm người dùng vào danh sách thành viên của nhóm ngay lập tức.</w:t>
            </w:r>
          </w:p>
        </w:tc>
        <w:tc>
          <w:tcPr>
            <w:tcW w:w="1212" w:type="dxa"/>
            <w:tcBorders>
              <w:top w:val="single" w:color="000000" w:sz="6" w:space="0"/>
              <w:left w:val="single" w:color="000000" w:sz="6" w:space="0"/>
              <w:bottom w:val="single" w:color="000000" w:sz="6" w:space="0"/>
              <w:right w:val="single" w:color="000000" w:sz="6" w:space="0"/>
            </w:tcBorders>
          </w:tcPr>
          <w:p w14:paraId="6098D6DB">
            <w:pPr>
              <w:spacing w:before="120" w:after="120"/>
            </w:pPr>
            <w:r>
              <w:t>Người dùng được thêm vào nhóm thành công.</w:t>
            </w:r>
          </w:p>
        </w:tc>
        <w:tc>
          <w:tcPr>
            <w:tcW w:w="1080" w:type="dxa"/>
            <w:tcBorders>
              <w:top w:val="single" w:color="000000" w:sz="6" w:space="0"/>
              <w:left w:val="single" w:color="000000" w:sz="6" w:space="0"/>
              <w:bottom w:val="single" w:color="000000" w:sz="6" w:space="0"/>
              <w:right w:val="single" w:color="000000" w:sz="6" w:space="0"/>
            </w:tcBorders>
          </w:tcPr>
          <w:p w14:paraId="627767AC">
            <w:pPr>
              <w:spacing w:before="120" w:after="120"/>
            </w:pPr>
            <w:r>
              <w:t>Pass</w:t>
            </w:r>
          </w:p>
        </w:tc>
        <w:tc>
          <w:tcPr>
            <w:tcW w:w="1368" w:type="dxa"/>
            <w:tcBorders>
              <w:top w:val="single" w:color="000000" w:sz="6" w:space="0"/>
              <w:left w:val="single" w:color="000000" w:sz="6" w:space="0"/>
              <w:bottom w:val="single" w:color="000000" w:sz="6" w:space="0"/>
              <w:right w:val="single" w:color="000000" w:sz="6" w:space="0"/>
            </w:tcBorders>
          </w:tcPr>
          <w:p w14:paraId="19D122B4">
            <w:pPr>
              <w:spacing w:before="120" w:after="120"/>
            </w:pPr>
          </w:p>
        </w:tc>
      </w:tr>
      <w:tr w14:paraId="35FD32CC">
        <w:tblPrEx>
          <w:tblCellMar>
            <w:top w:w="0" w:type="dxa"/>
            <w:left w:w="108" w:type="dxa"/>
            <w:bottom w:w="0" w:type="dxa"/>
            <w:right w:w="108" w:type="dxa"/>
          </w:tblCellMar>
        </w:tblPrEx>
        <w:trPr>
          <w:trHeight w:val="300" w:hRule="atLeast"/>
        </w:trPr>
        <w:tc>
          <w:tcPr>
            <w:tcW w:w="1068" w:type="dxa"/>
            <w:tcBorders>
              <w:top w:val="single" w:color="000000" w:sz="6" w:space="0"/>
              <w:left w:val="single" w:color="000000" w:sz="6" w:space="0"/>
              <w:bottom w:val="single" w:color="000000" w:sz="6" w:space="0"/>
              <w:right w:val="single" w:color="000000" w:sz="6" w:space="0"/>
            </w:tcBorders>
          </w:tcPr>
          <w:p w14:paraId="6810C5ED">
            <w:pPr>
              <w:spacing w:before="120" w:after="120"/>
            </w:pPr>
            <w:r>
              <w:t>TC_18</w:t>
            </w:r>
          </w:p>
        </w:tc>
        <w:tc>
          <w:tcPr>
            <w:tcW w:w="1164" w:type="dxa"/>
            <w:tcBorders>
              <w:top w:val="single" w:color="000000" w:sz="6" w:space="0"/>
              <w:left w:val="single" w:color="000000" w:sz="6" w:space="0"/>
              <w:bottom w:val="single" w:color="000000" w:sz="6" w:space="0"/>
              <w:right w:val="single" w:color="000000" w:sz="6" w:space="0"/>
            </w:tcBorders>
          </w:tcPr>
          <w:p w14:paraId="66860B7B">
            <w:pPr>
              <w:spacing w:before="120" w:after="120"/>
            </w:pPr>
            <w:r>
              <w:t>Test UI cho chức năng tham gia nhóm</w:t>
            </w:r>
          </w:p>
          <w:p w14:paraId="3F736D96">
            <w:pPr>
              <w:spacing w:before="120" w:after="120"/>
            </w:pPr>
          </w:p>
        </w:tc>
        <w:tc>
          <w:tcPr>
            <w:tcW w:w="1950" w:type="dxa"/>
            <w:tcBorders>
              <w:top w:val="single" w:color="000000" w:sz="6" w:space="0"/>
              <w:left w:val="single" w:color="000000" w:sz="6" w:space="0"/>
              <w:bottom w:val="single" w:color="000000" w:sz="6" w:space="0"/>
              <w:right w:val="single" w:color="000000" w:sz="6" w:space="0"/>
            </w:tcBorders>
          </w:tcPr>
          <w:p w14:paraId="4A3FEFA7">
            <w:pPr>
              <w:spacing w:before="120" w:after="120"/>
            </w:pPr>
            <w:r>
              <w:t>1. Sau khi người dùng được thêm vào nhóm hệ thống cập nhật lại số lượng</w:t>
            </w:r>
          </w:p>
        </w:tc>
        <w:tc>
          <w:tcPr>
            <w:tcW w:w="1950" w:type="dxa"/>
            <w:tcBorders>
              <w:top w:val="single" w:color="000000" w:sz="6" w:space="0"/>
              <w:left w:val="single" w:color="000000" w:sz="6" w:space="0"/>
              <w:bottom w:val="single" w:color="000000" w:sz="6" w:space="0"/>
              <w:right w:val="single" w:color="000000" w:sz="6" w:space="0"/>
            </w:tcBorders>
          </w:tcPr>
          <w:p w14:paraId="11D9C38B">
            <w:pPr>
              <w:spacing w:before="120" w:after="120"/>
            </w:pPr>
            <w:r>
              <w:t>Sĩ số hiện tại của nhóm hiển thị trên thẻ.</w:t>
            </w:r>
          </w:p>
        </w:tc>
        <w:tc>
          <w:tcPr>
            <w:tcW w:w="1212" w:type="dxa"/>
            <w:tcBorders>
              <w:top w:val="single" w:color="000000" w:sz="6" w:space="0"/>
              <w:left w:val="single" w:color="000000" w:sz="6" w:space="0"/>
              <w:bottom w:val="single" w:color="000000" w:sz="6" w:space="0"/>
              <w:right w:val="single" w:color="000000" w:sz="6" w:space="0"/>
            </w:tcBorders>
          </w:tcPr>
          <w:p w14:paraId="6A2F7838">
            <w:pPr>
              <w:spacing w:before="120" w:after="120"/>
            </w:pPr>
            <w:r>
              <w:t>Sĩ số cập nhật chính xác sau khi nhấn tham gia.</w:t>
            </w:r>
          </w:p>
        </w:tc>
        <w:tc>
          <w:tcPr>
            <w:tcW w:w="1080" w:type="dxa"/>
            <w:tcBorders>
              <w:top w:val="single" w:color="000000" w:sz="6" w:space="0"/>
              <w:left w:val="single" w:color="000000" w:sz="6" w:space="0"/>
              <w:bottom w:val="single" w:color="000000" w:sz="6" w:space="0"/>
              <w:right w:val="single" w:color="000000" w:sz="6" w:space="0"/>
            </w:tcBorders>
          </w:tcPr>
          <w:p w14:paraId="3A23FC8C">
            <w:pPr>
              <w:spacing w:before="120" w:after="120"/>
            </w:pPr>
            <w:r>
              <w:t>Pass</w:t>
            </w:r>
          </w:p>
        </w:tc>
        <w:tc>
          <w:tcPr>
            <w:tcW w:w="1368" w:type="dxa"/>
            <w:tcBorders>
              <w:top w:val="single" w:color="000000" w:sz="6" w:space="0"/>
              <w:left w:val="single" w:color="000000" w:sz="6" w:space="0"/>
              <w:bottom w:val="single" w:color="000000" w:sz="6" w:space="0"/>
              <w:right w:val="single" w:color="000000" w:sz="6" w:space="0"/>
            </w:tcBorders>
          </w:tcPr>
          <w:p w14:paraId="119C5889">
            <w:pPr>
              <w:spacing w:before="120" w:after="120"/>
            </w:pPr>
          </w:p>
        </w:tc>
      </w:tr>
      <w:tr w14:paraId="02101C37">
        <w:tblPrEx>
          <w:tblCellMar>
            <w:top w:w="0" w:type="dxa"/>
            <w:left w:w="108" w:type="dxa"/>
            <w:bottom w:w="0" w:type="dxa"/>
            <w:right w:w="108" w:type="dxa"/>
          </w:tblCellMar>
        </w:tblPrEx>
        <w:trPr>
          <w:trHeight w:val="300" w:hRule="atLeast"/>
        </w:trPr>
        <w:tc>
          <w:tcPr>
            <w:tcW w:w="1068" w:type="dxa"/>
            <w:tcBorders>
              <w:top w:val="single" w:color="000000" w:sz="6" w:space="0"/>
              <w:left w:val="single" w:color="000000" w:sz="6" w:space="0"/>
              <w:bottom w:val="single" w:color="000000" w:sz="6" w:space="0"/>
              <w:right w:val="single" w:color="000000" w:sz="6" w:space="0"/>
            </w:tcBorders>
          </w:tcPr>
          <w:p w14:paraId="4D928A56">
            <w:pPr>
              <w:spacing w:before="120" w:after="120"/>
            </w:pPr>
            <w:r>
              <w:t>TC_19</w:t>
            </w:r>
          </w:p>
        </w:tc>
        <w:tc>
          <w:tcPr>
            <w:tcW w:w="1164" w:type="dxa"/>
            <w:tcBorders>
              <w:top w:val="single" w:color="000000" w:sz="6" w:space="0"/>
              <w:left w:val="single" w:color="000000" w:sz="6" w:space="0"/>
              <w:bottom w:val="single" w:color="000000" w:sz="6" w:space="0"/>
              <w:right w:val="single" w:color="000000" w:sz="6" w:space="0"/>
            </w:tcBorders>
          </w:tcPr>
          <w:p w14:paraId="09D1D100">
            <w:pPr>
              <w:spacing w:before="120" w:after="120"/>
            </w:pPr>
            <w:r>
              <w:t>Test UI cho chức năng tham gia nhóm</w:t>
            </w:r>
          </w:p>
          <w:p w14:paraId="514B929D">
            <w:pPr>
              <w:spacing w:before="120" w:after="120"/>
            </w:pPr>
          </w:p>
        </w:tc>
        <w:tc>
          <w:tcPr>
            <w:tcW w:w="1950" w:type="dxa"/>
            <w:tcBorders>
              <w:top w:val="single" w:color="000000" w:sz="6" w:space="0"/>
              <w:left w:val="single" w:color="000000" w:sz="6" w:space="0"/>
              <w:bottom w:val="single" w:color="000000" w:sz="6" w:space="0"/>
              <w:right w:val="single" w:color="000000" w:sz="6" w:space="0"/>
            </w:tcBorders>
          </w:tcPr>
          <w:p w14:paraId="5B4471EB">
            <w:pPr>
              <w:spacing w:before="120" w:after="120"/>
            </w:pPr>
            <w:r>
              <w:t>1. Người dùng nhấp vào tab Nhóm học</w:t>
            </w:r>
          </w:p>
          <w:p w14:paraId="6BD318E3">
            <w:pPr>
              <w:spacing w:before="120" w:after="120"/>
            </w:pPr>
            <w:r>
              <w:t>2. Người dùng rê chuột/ click vào nút Tham gia nhóm</w:t>
            </w:r>
          </w:p>
          <w:p w14:paraId="1C6EB879">
            <w:pPr>
              <w:spacing w:before="120" w:after="120"/>
            </w:pPr>
            <w:r>
              <w:t>3. Hệ thống kiểm tra dữ liệu</w:t>
            </w:r>
          </w:p>
          <w:p w14:paraId="5EA7C51C">
            <w:pPr>
              <w:spacing w:before="120" w:after="120"/>
            </w:pPr>
            <w:r>
              <w:t>4. Hệ thống trả về thông báo sau khi kiểm tra ràng buộc</w:t>
            </w:r>
          </w:p>
          <w:p w14:paraId="6541A421">
            <w:pPr>
              <w:spacing w:before="120" w:after="120"/>
            </w:pPr>
            <w:r>
              <w:t>5. Chuyển nút “Tham gia nhóm” thành nút “ vào không gian làm viêc”</w:t>
            </w:r>
          </w:p>
          <w:p w14:paraId="2242617A">
            <w:pPr>
              <w:spacing w:before="120" w:after="120"/>
            </w:pPr>
          </w:p>
        </w:tc>
        <w:tc>
          <w:tcPr>
            <w:tcW w:w="1950" w:type="dxa"/>
            <w:tcBorders>
              <w:top w:val="single" w:color="000000" w:sz="6" w:space="0"/>
              <w:left w:val="single" w:color="000000" w:sz="6" w:space="0"/>
              <w:bottom w:val="single" w:color="000000" w:sz="6" w:space="0"/>
              <w:right w:val="single" w:color="000000" w:sz="6" w:space="0"/>
            </w:tcBorders>
          </w:tcPr>
          <w:p w14:paraId="67A256D7">
            <w:pPr>
              <w:spacing w:before="120" w:after="120"/>
            </w:pPr>
            <w:r>
              <w:t>Nút [Tham gia nhóm] thay đổi trạng thái và nội dung (ví dụ: chuyển thành "Vào không gian làm viêc”)</w:t>
            </w:r>
          </w:p>
        </w:tc>
        <w:tc>
          <w:tcPr>
            <w:tcW w:w="1212" w:type="dxa"/>
            <w:tcBorders>
              <w:top w:val="single" w:color="000000" w:sz="6" w:space="0"/>
              <w:left w:val="single" w:color="000000" w:sz="6" w:space="0"/>
              <w:bottom w:val="single" w:color="000000" w:sz="6" w:space="0"/>
              <w:right w:val="single" w:color="000000" w:sz="6" w:space="0"/>
            </w:tcBorders>
          </w:tcPr>
          <w:p w14:paraId="59EA67EC">
            <w:pPr>
              <w:spacing w:before="120" w:after="120"/>
            </w:pPr>
            <w:r>
              <w:t>Nút chuyển thành " Vào không gian làm viêc " và đổi màu sắc của nút</w:t>
            </w:r>
          </w:p>
        </w:tc>
        <w:tc>
          <w:tcPr>
            <w:tcW w:w="1080" w:type="dxa"/>
            <w:tcBorders>
              <w:top w:val="single" w:color="000000" w:sz="6" w:space="0"/>
              <w:left w:val="single" w:color="000000" w:sz="6" w:space="0"/>
              <w:bottom w:val="single" w:color="000000" w:sz="6" w:space="0"/>
              <w:right w:val="single" w:color="000000" w:sz="6" w:space="0"/>
            </w:tcBorders>
          </w:tcPr>
          <w:p w14:paraId="10A19F34">
            <w:pPr>
              <w:spacing w:before="120" w:after="120"/>
            </w:pPr>
            <w:r>
              <w:t>Pass</w:t>
            </w:r>
          </w:p>
        </w:tc>
        <w:tc>
          <w:tcPr>
            <w:tcW w:w="1368" w:type="dxa"/>
            <w:tcBorders>
              <w:top w:val="single" w:color="000000" w:sz="6" w:space="0"/>
              <w:left w:val="single" w:color="000000" w:sz="6" w:space="0"/>
              <w:bottom w:val="single" w:color="000000" w:sz="6" w:space="0"/>
              <w:right w:val="single" w:color="000000" w:sz="6" w:space="0"/>
            </w:tcBorders>
          </w:tcPr>
          <w:p w14:paraId="236558E5">
            <w:pPr>
              <w:spacing w:before="120" w:after="120"/>
            </w:pPr>
          </w:p>
        </w:tc>
      </w:tr>
      <w:tr w14:paraId="3A7B817C">
        <w:tblPrEx>
          <w:tblCellMar>
            <w:top w:w="0" w:type="dxa"/>
            <w:left w:w="108" w:type="dxa"/>
            <w:bottom w:w="0" w:type="dxa"/>
            <w:right w:w="108" w:type="dxa"/>
          </w:tblCellMar>
        </w:tblPrEx>
        <w:trPr>
          <w:trHeight w:val="300" w:hRule="atLeast"/>
        </w:trPr>
        <w:tc>
          <w:tcPr>
            <w:tcW w:w="1068" w:type="dxa"/>
            <w:tcBorders>
              <w:top w:val="single" w:color="000000" w:sz="6" w:space="0"/>
              <w:left w:val="single" w:color="000000" w:sz="6" w:space="0"/>
              <w:bottom w:val="single" w:color="000000" w:sz="6" w:space="0"/>
              <w:right w:val="single" w:color="000000" w:sz="6" w:space="0"/>
            </w:tcBorders>
          </w:tcPr>
          <w:p w14:paraId="3F172759">
            <w:pPr>
              <w:spacing w:before="120" w:after="120"/>
            </w:pPr>
            <w:r>
              <w:t>TC_20</w:t>
            </w:r>
          </w:p>
        </w:tc>
        <w:tc>
          <w:tcPr>
            <w:tcW w:w="1164" w:type="dxa"/>
            <w:tcBorders>
              <w:top w:val="single" w:color="000000" w:sz="6" w:space="0"/>
              <w:left w:val="single" w:color="000000" w:sz="6" w:space="0"/>
              <w:bottom w:val="single" w:color="000000" w:sz="6" w:space="0"/>
              <w:right w:val="single" w:color="000000" w:sz="6" w:space="0"/>
            </w:tcBorders>
          </w:tcPr>
          <w:p w14:paraId="764D521B">
            <w:pPr>
              <w:spacing w:before="120" w:after="120"/>
            </w:pPr>
            <w:r>
              <w:t>Test UI cho chức năng tham gia nhóm</w:t>
            </w:r>
          </w:p>
          <w:p w14:paraId="0F53BF50">
            <w:pPr>
              <w:spacing w:before="120" w:after="120"/>
            </w:pPr>
          </w:p>
        </w:tc>
        <w:tc>
          <w:tcPr>
            <w:tcW w:w="1950" w:type="dxa"/>
            <w:tcBorders>
              <w:top w:val="single" w:color="000000" w:sz="6" w:space="0"/>
              <w:left w:val="single" w:color="000000" w:sz="6" w:space="0"/>
              <w:bottom w:val="single" w:color="000000" w:sz="6" w:space="0"/>
              <w:right w:val="single" w:color="000000" w:sz="6" w:space="0"/>
            </w:tcBorders>
          </w:tcPr>
          <w:p w14:paraId="1ADF09F3">
            <w:pPr>
              <w:spacing w:before="120" w:after="120"/>
            </w:pPr>
            <w:r>
              <w:t>1. Người dùng nhấp vào tab Nhóm học</w:t>
            </w:r>
          </w:p>
          <w:p w14:paraId="798D775B">
            <w:pPr>
              <w:spacing w:before="120" w:after="120"/>
            </w:pPr>
            <w:r>
              <w:t>2. Người dùng rê chuột/ click vào nút Tham gia nhóm</w:t>
            </w:r>
          </w:p>
          <w:p w14:paraId="4328D438">
            <w:pPr>
              <w:spacing w:before="120" w:after="120"/>
            </w:pPr>
            <w:r>
              <w:t>3. Hệ thống kiểm tra dữ liệu</w:t>
            </w:r>
          </w:p>
          <w:p w14:paraId="1062536B">
            <w:pPr>
              <w:spacing w:before="120" w:after="120"/>
            </w:pPr>
            <w:r>
              <w:t>4. Hệ thống trả về thông báo sau khi kiểm tra ràng buộc</w:t>
            </w:r>
          </w:p>
          <w:p w14:paraId="2726F901">
            <w:pPr>
              <w:spacing w:before="120" w:after="120"/>
            </w:pPr>
            <w:r>
              <w:t>5. Chuyển nút “Tham gia nhóm” thành nút “ vào không gian làm viêc”</w:t>
            </w:r>
          </w:p>
          <w:p w14:paraId="1D2B59A2">
            <w:pPr>
              <w:spacing w:before="120" w:after="120"/>
            </w:pPr>
          </w:p>
          <w:p w14:paraId="231A4D28">
            <w:pPr>
              <w:spacing w:before="120" w:after="120"/>
            </w:pPr>
          </w:p>
        </w:tc>
        <w:tc>
          <w:tcPr>
            <w:tcW w:w="1950" w:type="dxa"/>
            <w:tcBorders>
              <w:top w:val="single" w:color="000000" w:sz="6" w:space="0"/>
              <w:left w:val="single" w:color="000000" w:sz="6" w:space="0"/>
              <w:bottom w:val="single" w:color="000000" w:sz="6" w:space="0"/>
              <w:right w:val="single" w:color="000000" w:sz="6" w:space="0"/>
            </w:tcBorders>
          </w:tcPr>
          <w:p w14:paraId="430EBEF0">
            <w:pPr>
              <w:spacing w:before="120" w:after="120"/>
            </w:pPr>
            <w:r>
              <w:t>Sau khi tham gia, nhóm học này xuất hiện trong danh sách "Nhóm của tôi" hoặc Workspace cá nhân.</w:t>
            </w:r>
          </w:p>
        </w:tc>
        <w:tc>
          <w:tcPr>
            <w:tcW w:w="1212" w:type="dxa"/>
            <w:tcBorders>
              <w:top w:val="single" w:color="000000" w:sz="6" w:space="0"/>
              <w:left w:val="single" w:color="000000" w:sz="6" w:space="0"/>
              <w:bottom w:val="single" w:color="000000" w:sz="6" w:space="0"/>
              <w:right w:val="single" w:color="000000" w:sz="6" w:space="0"/>
            </w:tcBorders>
          </w:tcPr>
          <w:p w14:paraId="27BFDB00">
            <w:pPr>
              <w:spacing w:before="120" w:after="120"/>
            </w:pPr>
            <w:r>
              <w:t>Nhóm chưa xuất hiện ngay, phải tải lại trang (F5) mới thấy.</w:t>
            </w:r>
          </w:p>
        </w:tc>
        <w:tc>
          <w:tcPr>
            <w:tcW w:w="1080" w:type="dxa"/>
            <w:tcBorders>
              <w:top w:val="single" w:color="000000" w:sz="6" w:space="0"/>
              <w:left w:val="single" w:color="000000" w:sz="6" w:space="0"/>
              <w:bottom w:val="single" w:color="000000" w:sz="6" w:space="0"/>
              <w:right w:val="single" w:color="000000" w:sz="6" w:space="0"/>
            </w:tcBorders>
          </w:tcPr>
          <w:p w14:paraId="0641525D">
            <w:pPr>
              <w:spacing w:before="120" w:after="120"/>
            </w:pPr>
            <w:r>
              <w:t>Fail</w:t>
            </w:r>
          </w:p>
        </w:tc>
        <w:tc>
          <w:tcPr>
            <w:tcW w:w="1368" w:type="dxa"/>
            <w:tcBorders>
              <w:top w:val="single" w:color="000000" w:sz="6" w:space="0"/>
              <w:left w:val="single" w:color="000000" w:sz="6" w:space="0"/>
              <w:bottom w:val="single" w:color="000000" w:sz="6" w:space="0"/>
              <w:right w:val="single" w:color="000000" w:sz="6" w:space="0"/>
            </w:tcBorders>
          </w:tcPr>
          <w:p w14:paraId="13017894">
            <w:pPr>
              <w:spacing w:before="120" w:after="120"/>
            </w:pPr>
            <w:r>
              <w:t>Lỗi cập nhật</w:t>
            </w:r>
          </w:p>
        </w:tc>
      </w:tr>
    </w:tbl>
    <w:p w14:paraId="2F2342F9">
      <w:pPr>
        <w:spacing w:before="120" w:after="120"/>
      </w:pPr>
    </w:p>
    <w:p w14:paraId="76CD0486">
      <w:pPr>
        <w:spacing w:before="120" w:after="120"/>
      </w:pPr>
      <w:r>
        <w:br w:type="page"/>
      </w:r>
    </w:p>
    <w:p w14:paraId="3233801E">
      <w:pPr>
        <w:spacing w:before="120" w:after="120"/>
      </w:pPr>
    </w:p>
    <w:p w14:paraId="7CC6C70D">
      <w:pPr>
        <w:numPr>
          <w:ilvl w:val="0"/>
          <w:numId w:val="20"/>
        </w:numPr>
        <w:spacing w:before="120" w:after="120"/>
      </w:pPr>
      <w:r>
        <w:t>Testcase : Kiểm tra giao diện thẻ nhóm với dữ liệu dài</w:t>
      </w:r>
    </w:p>
    <w:p w14:paraId="70CF3ADA">
      <w:pPr>
        <w:spacing w:before="120" w:after="120"/>
      </w:pPr>
      <w:r>
        <w:t>Mô tả thao tác: Khi dữ liệu "Tên nhóm" hoặc "Tên môn học" dài, chuỗi ký tự rất dài,hệ thống tự động cắt ngắn.</w:t>
      </w:r>
    </w:p>
    <w:p w14:paraId="5911A438">
      <w:pPr>
        <w:spacing w:before="120" w:after="120"/>
      </w:pPr>
      <w:r>
        <w:t>Kết quả mong đợi: Văn bản quá dài sẽ được hệ thống tự động cắt ngắn và thêm dấu ba chấm (...) ở cuối, đảm bảo khung thẻ (card) không bị vỡ bố cục hoặc đẩy các thông tin khác (Giảng viên, Sĩ số) ra khỏi khung.</w:t>
      </w:r>
    </w:p>
    <w:p w14:paraId="14D5EF42">
      <w:pPr>
        <w:spacing w:before="120" w:after="120"/>
      </w:pPr>
    </w:p>
    <w:p w14:paraId="6E487491">
      <w:pPr>
        <w:spacing w:before="120" w:after="120"/>
      </w:pPr>
    </w:p>
    <w:p w14:paraId="6CACC45A">
      <w:pPr>
        <w:spacing w:before="120" w:after="120"/>
      </w:pPr>
    </w:p>
    <w:p w14:paraId="3AF59D44">
      <w:pPr>
        <w:spacing w:before="120" w:after="120"/>
      </w:pPr>
      <w:r>
        <w:br w:type="page"/>
      </w:r>
    </w:p>
    <w:p w14:paraId="7B9F1B2E">
      <w:pPr>
        <w:pStyle w:val="4"/>
        <w:spacing w:after="120"/>
        <w:ind w:firstLine="0"/>
        <w:rPr>
          <w:b/>
          <w:bCs/>
        </w:rPr>
      </w:pPr>
      <w:r>
        <w:rPr>
          <w:b/>
          <w:bCs/>
        </w:rPr>
        <w:t>4: Không gian làm việc (Workspace)</w:t>
      </w:r>
    </w:p>
    <w:p w14:paraId="21E2BFFB">
      <w:pPr>
        <w:numPr>
          <w:ilvl w:val="0"/>
          <w:numId w:val="21"/>
        </w:numPr>
        <w:spacing w:before="120" w:after="120"/>
      </w:pPr>
      <w:r>
        <w:t xml:space="preserve"> Testcase : Kiểm tra ràng buộc bỏ trống dữ liệu khi tạo task</w:t>
      </w:r>
    </w:p>
    <w:p w14:paraId="12EBB4DC">
      <w:pPr>
        <w:spacing w:before="120" w:after="120"/>
      </w:pPr>
      <w:r>
        <w:t>Mô tả thao tác: Hệ thống báo lỗi khi tên công việc bị bỏ trống.</w:t>
      </w:r>
    </w:p>
    <w:p w14:paraId="778629FE">
      <w:pPr>
        <w:spacing w:before="120" w:after="120"/>
      </w:pPr>
      <w:r>
        <w:t>Kết quả mong đợi: Hệ thống chặn việc tạo task,  và hiển thị thông báo lỗi yêu cầu không được bỏ trống trường này .</w:t>
      </w:r>
    </w:p>
    <w:tbl>
      <w:tblPr>
        <w:tblStyle w:val="13"/>
        <w:tblW w:w="9994" w:type="dxa"/>
        <w:tblInd w:w="0" w:type="dxa"/>
        <w:tblLayout w:type="fixed"/>
        <w:tblCellMar>
          <w:top w:w="0" w:type="dxa"/>
          <w:left w:w="108" w:type="dxa"/>
          <w:bottom w:w="0" w:type="dxa"/>
          <w:right w:w="108" w:type="dxa"/>
        </w:tblCellMar>
      </w:tblPr>
      <w:tblGrid>
        <w:gridCol w:w="936"/>
        <w:gridCol w:w="1164"/>
        <w:gridCol w:w="2580"/>
        <w:gridCol w:w="1548"/>
        <w:gridCol w:w="1296"/>
        <w:gridCol w:w="1104"/>
        <w:gridCol w:w="1366"/>
      </w:tblGrid>
      <w:tr w14:paraId="781224CF">
        <w:tblPrEx>
          <w:tblCellMar>
            <w:top w:w="0" w:type="dxa"/>
            <w:left w:w="108" w:type="dxa"/>
            <w:bottom w:w="0" w:type="dxa"/>
            <w:right w:w="108" w:type="dxa"/>
          </w:tblCellMar>
        </w:tblPrEx>
        <w:trPr>
          <w:trHeight w:val="300" w:hRule="atLeast"/>
        </w:trPr>
        <w:tc>
          <w:tcPr>
            <w:tcW w:w="936" w:type="dxa"/>
            <w:tcBorders>
              <w:top w:val="single" w:color="000000" w:sz="6" w:space="0"/>
              <w:left w:val="single" w:color="000000" w:sz="6" w:space="0"/>
              <w:bottom w:val="single" w:color="000000" w:sz="6" w:space="0"/>
              <w:right w:val="single" w:color="000000" w:sz="6" w:space="0"/>
            </w:tcBorders>
          </w:tcPr>
          <w:p w14:paraId="7105FFD0">
            <w:pPr>
              <w:spacing w:before="120" w:after="120"/>
              <w:ind w:right="382"/>
              <w:jc w:val="center"/>
              <w:rPr>
                <w:b/>
                <w:bCs/>
                <w:szCs w:val="26"/>
              </w:rPr>
            </w:pPr>
            <w:r>
              <w:rPr>
                <w:b/>
                <w:bCs/>
                <w:szCs w:val="26"/>
              </w:rPr>
              <w:t>ID</w:t>
            </w:r>
          </w:p>
        </w:tc>
        <w:tc>
          <w:tcPr>
            <w:tcW w:w="1164" w:type="dxa"/>
            <w:tcBorders>
              <w:top w:val="single" w:color="000000" w:sz="6" w:space="0"/>
              <w:left w:val="single" w:color="000000" w:sz="6" w:space="0"/>
              <w:bottom w:val="single" w:color="000000" w:sz="6" w:space="0"/>
              <w:right w:val="single" w:color="000000" w:sz="6" w:space="0"/>
            </w:tcBorders>
          </w:tcPr>
          <w:p w14:paraId="0E33C939">
            <w:pPr>
              <w:spacing w:before="120" w:after="120"/>
              <w:ind w:right="382"/>
              <w:jc w:val="center"/>
              <w:rPr>
                <w:b/>
                <w:bCs/>
                <w:szCs w:val="26"/>
              </w:rPr>
            </w:pPr>
            <w:r>
              <w:rPr>
                <w:b/>
                <w:bCs/>
                <w:szCs w:val="26"/>
              </w:rPr>
              <w:t>Tên</w:t>
            </w:r>
          </w:p>
          <w:p w14:paraId="73BB5084">
            <w:pPr>
              <w:spacing w:before="120" w:after="120"/>
              <w:ind w:right="382"/>
              <w:jc w:val="center"/>
              <w:rPr>
                <w:b/>
                <w:bCs/>
                <w:szCs w:val="26"/>
              </w:rPr>
            </w:pPr>
            <w:r>
              <w:rPr>
                <w:b/>
                <w:bCs/>
                <w:szCs w:val="26"/>
              </w:rPr>
              <w:t>Testcase</w:t>
            </w:r>
          </w:p>
          <w:p w14:paraId="740CDCB9">
            <w:pPr>
              <w:spacing w:before="120" w:after="120"/>
              <w:ind w:right="382"/>
              <w:jc w:val="center"/>
              <w:rPr>
                <w:b/>
                <w:bCs/>
                <w:szCs w:val="26"/>
              </w:rPr>
            </w:pPr>
          </w:p>
        </w:tc>
        <w:tc>
          <w:tcPr>
            <w:tcW w:w="2580" w:type="dxa"/>
            <w:tcBorders>
              <w:top w:val="single" w:color="000000" w:sz="6" w:space="0"/>
              <w:left w:val="single" w:color="000000" w:sz="6" w:space="0"/>
              <w:bottom w:val="single" w:color="000000" w:sz="6" w:space="0"/>
              <w:right w:val="single" w:color="000000" w:sz="6" w:space="0"/>
            </w:tcBorders>
          </w:tcPr>
          <w:p w14:paraId="2C7CA051">
            <w:pPr>
              <w:spacing w:before="120" w:after="120"/>
              <w:ind w:right="382"/>
              <w:jc w:val="center"/>
              <w:rPr>
                <w:b/>
                <w:bCs/>
                <w:szCs w:val="26"/>
              </w:rPr>
            </w:pPr>
            <w:r>
              <w:rPr>
                <w:b/>
                <w:bCs/>
                <w:szCs w:val="26"/>
              </w:rPr>
              <w:t>Các bước thực hiện</w:t>
            </w:r>
          </w:p>
        </w:tc>
        <w:tc>
          <w:tcPr>
            <w:tcW w:w="1548" w:type="dxa"/>
            <w:tcBorders>
              <w:top w:val="single" w:color="000000" w:sz="6" w:space="0"/>
              <w:left w:val="single" w:color="000000" w:sz="6" w:space="0"/>
              <w:bottom w:val="single" w:color="000000" w:sz="6" w:space="0"/>
              <w:right w:val="single" w:color="000000" w:sz="6" w:space="0"/>
            </w:tcBorders>
          </w:tcPr>
          <w:p w14:paraId="441F07AF">
            <w:pPr>
              <w:spacing w:before="120" w:after="120"/>
              <w:ind w:right="382"/>
              <w:jc w:val="center"/>
              <w:rPr>
                <w:b/>
                <w:bCs/>
                <w:szCs w:val="26"/>
              </w:rPr>
            </w:pPr>
            <w:r>
              <w:rPr>
                <w:b/>
                <w:bCs/>
                <w:szCs w:val="26"/>
              </w:rPr>
              <w:t>Kết quả mong đợi</w:t>
            </w:r>
          </w:p>
        </w:tc>
        <w:tc>
          <w:tcPr>
            <w:tcW w:w="1296" w:type="dxa"/>
            <w:tcBorders>
              <w:top w:val="single" w:color="000000" w:sz="6" w:space="0"/>
              <w:left w:val="single" w:color="000000" w:sz="6" w:space="0"/>
              <w:bottom w:val="single" w:color="000000" w:sz="6" w:space="0"/>
              <w:right w:val="single" w:color="000000" w:sz="6" w:space="0"/>
            </w:tcBorders>
          </w:tcPr>
          <w:p w14:paraId="7576B09E">
            <w:pPr>
              <w:spacing w:before="120" w:after="120"/>
              <w:ind w:right="382"/>
              <w:jc w:val="center"/>
              <w:rPr>
                <w:b/>
                <w:bCs/>
                <w:szCs w:val="26"/>
              </w:rPr>
            </w:pPr>
            <w:r>
              <w:rPr>
                <w:b/>
                <w:bCs/>
                <w:szCs w:val="26"/>
              </w:rPr>
              <w:t>Kết quả thực tế</w:t>
            </w:r>
          </w:p>
        </w:tc>
        <w:tc>
          <w:tcPr>
            <w:tcW w:w="1104" w:type="dxa"/>
            <w:tcBorders>
              <w:top w:val="single" w:color="000000" w:sz="6" w:space="0"/>
              <w:left w:val="single" w:color="000000" w:sz="6" w:space="0"/>
              <w:bottom w:val="single" w:color="000000" w:sz="6" w:space="0"/>
              <w:right w:val="single" w:color="000000" w:sz="6" w:space="0"/>
            </w:tcBorders>
          </w:tcPr>
          <w:p w14:paraId="65629AC0">
            <w:pPr>
              <w:spacing w:before="120" w:after="120"/>
              <w:ind w:right="382"/>
              <w:jc w:val="center"/>
              <w:rPr>
                <w:b/>
                <w:bCs/>
                <w:szCs w:val="26"/>
              </w:rPr>
            </w:pPr>
            <w:r>
              <w:rPr>
                <w:b/>
                <w:bCs/>
                <w:szCs w:val="26"/>
              </w:rPr>
              <w:t>Trạng thái</w:t>
            </w:r>
          </w:p>
        </w:tc>
        <w:tc>
          <w:tcPr>
            <w:tcW w:w="1366" w:type="dxa"/>
            <w:tcBorders>
              <w:top w:val="single" w:color="000000" w:sz="6" w:space="0"/>
              <w:left w:val="single" w:color="000000" w:sz="6" w:space="0"/>
              <w:bottom w:val="single" w:color="000000" w:sz="6" w:space="0"/>
              <w:right w:val="single" w:color="000000" w:sz="6" w:space="0"/>
            </w:tcBorders>
          </w:tcPr>
          <w:p w14:paraId="12D7B39C">
            <w:pPr>
              <w:spacing w:before="120" w:after="120"/>
              <w:ind w:right="382"/>
              <w:jc w:val="center"/>
              <w:rPr>
                <w:b/>
                <w:bCs/>
                <w:szCs w:val="26"/>
              </w:rPr>
            </w:pPr>
            <w:r>
              <w:rPr>
                <w:b/>
                <w:bCs/>
                <w:szCs w:val="26"/>
              </w:rPr>
              <w:t>Ghi chú</w:t>
            </w:r>
          </w:p>
        </w:tc>
      </w:tr>
      <w:tr w14:paraId="6B4E6D40">
        <w:tblPrEx>
          <w:tblCellMar>
            <w:top w:w="0" w:type="dxa"/>
            <w:left w:w="108" w:type="dxa"/>
            <w:bottom w:w="0" w:type="dxa"/>
            <w:right w:w="108" w:type="dxa"/>
          </w:tblCellMar>
        </w:tblPrEx>
        <w:trPr>
          <w:trHeight w:val="300" w:hRule="atLeast"/>
        </w:trPr>
        <w:tc>
          <w:tcPr>
            <w:tcW w:w="936" w:type="dxa"/>
            <w:tcBorders>
              <w:top w:val="single" w:color="000000" w:sz="6" w:space="0"/>
              <w:left w:val="single" w:color="000000" w:sz="6" w:space="0"/>
              <w:bottom w:val="single" w:color="000000" w:sz="6" w:space="0"/>
              <w:right w:val="single" w:color="000000" w:sz="6" w:space="0"/>
            </w:tcBorders>
          </w:tcPr>
          <w:p w14:paraId="6B1B21CB">
            <w:pPr>
              <w:spacing w:before="120" w:after="120"/>
            </w:pPr>
            <w:r>
              <w:t>TC_21</w:t>
            </w:r>
          </w:p>
        </w:tc>
        <w:tc>
          <w:tcPr>
            <w:tcW w:w="1164" w:type="dxa"/>
            <w:tcBorders>
              <w:top w:val="single" w:color="000000" w:sz="6" w:space="0"/>
              <w:left w:val="single" w:color="000000" w:sz="6" w:space="0"/>
              <w:bottom w:val="single" w:color="000000" w:sz="6" w:space="0"/>
              <w:right w:val="single" w:color="000000" w:sz="6" w:space="0"/>
            </w:tcBorders>
          </w:tcPr>
          <w:p w14:paraId="0AEC47AF">
            <w:pPr>
              <w:spacing w:before="120" w:after="120"/>
            </w:pPr>
            <w:r>
              <w:t xml:space="preserve">Test chức năng tạo task mới </w:t>
            </w:r>
          </w:p>
        </w:tc>
        <w:tc>
          <w:tcPr>
            <w:tcW w:w="2580" w:type="dxa"/>
            <w:tcBorders>
              <w:top w:val="single" w:color="000000" w:sz="6" w:space="0"/>
              <w:left w:val="single" w:color="000000" w:sz="6" w:space="0"/>
              <w:bottom w:val="single" w:color="000000" w:sz="6" w:space="0"/>
              <w:right w:val="single" w:color="000000" w:sz="6" w:space="0"/>
            </w:tcBorders>
          </w:tcPr>
          <w:p w14:paraId="2586BD72">
            <w:pPr>
              <w:spacing w:before="120" w:after="120"/>
            </w:pPr>
            <w:r>
              <w:t>Người dùng nhấp vào tab Không gian làm việc</w:t>
            </w:r>
          </w:p>
          <w:p w14:paraId="3D1E9315">
            <w:pPr>
              <w:spacing w:before="120" w:after="120"/>
            </w:pPr>
            <w:r>
              <w:t>2. Người dùng rê chuột/ click vào nút Tạo task mới</w:t>
            </w:r>
          </w:p>
          <w:p w14:paraId="58FD7035">
            <w:pPr>
              <w:spacing w:before="120" w:after="120"/>
            </w:pPr>
            <w:r>
              <w:t>3. Hệ thống kiểm tra dữ liệu</w:t>
            </w:r>
          </w:p>
          <w:p w14:paraId="0DC68A75">
            <w:pPr>
              <w:spacing w:before="120" w:after="120"/>
            </w:pPr>
            <w:r>
              <w:t>4. Hệ thống trả về thông báo sau khi kiểm tra ràng buộc</w:t>
            </w:r>
          </w:p>
          <w:p w14:paraId="14BA5EE2">
            <w:pPr>
              <w:spacing w:before="120" w:after="120"/>
            </w:pPr>
          </w:p>
        </w:tc>
        <w:tc>
          <w:tcPr>
            <w:tcW w:w="1548" w:type="dxa"/>
            <w:tcBorders>
              <w:top w:val="single" w:color="000000" w:sz="6" w:space="0"/>
              <w:left w:val="single" w:color="000000" w:sz="6" w:space="0"/>
              <w:bottom w:val="single" w:color="000000" w:sz="6" w:space="0"/>
              <w:right w:val="single" w:color="000000" w:sz="6" w:space="0"/>
            </w:tcBorders>
          </w:tcPr>
          <w:p w14:paraId="4CD6B64E">
            <w:pPr>
              <w:spacing w:before="120" w:after="120"/>
            </w:pPr>
            <w:r>
              <w:t>Hệ thống không cho phép gửi form khi trường "Tên công việc" đang để trống.</w:t>
            </w:r>
          </w:p>
        </w:tc>
        <w:tc>
          <w:tcPr>
            <w:tcW w:w="1296" w:type="dxa"/>
            <w:tcBorders>
              <w:top w:val="single" w:color="000000" w:sz="6" w:space="0"/>
              <w:left w:val="single" w:color="000000" w:sz="6" w:space="0"/>
              <w:bottom w:val="single" w:color="000000" w:sz="6" w:space="0"/>
              <w:right w:val="single" w:color="000000" w:sz="6" w:space="0"/>
            </w:tcBorders>
          </w:tcPr>
          <w:p w14:paraId="641C9CA2">
            <w:pPr>
              <w:spacing w:before="120" w:after="120"/>
            </w:pPr>
            <w:r>
              <w:t>Form không được gửi đi, hệ thống chặn hành động tạo.</w:t>
            </w:r>
          </w:p>
        </w:tc>
        <w:tc>
          <w:tcPr>
            <w:tcW w:w="1104" w:type="dxa"/>
            <w:tcBorders>
              <w:top w:val="single" w:color="000000" w:sz="6" w:space="0"/>
              <w:left w:val="single" w:color="000000" w:sz="6" w:space="0"/>
              <w:bottom w:val="single" w:color="000000" w:sz="6" w:space="0"/>
              <w:right w:val="single" w:color="000000" w:sz="6" w:space="0"/>
            </w:tcBorders>
          </w:tcPr>
          <w:p w14:paraId="38B1EBF0">
            <w:pPr>
              <w:spacing w:before="120" w:after="120"/>
            </w:pPr>
            <w:r>
              <w:t>Pass</w:t>
            </w:r>
          </w:p>
        </w:tc>
        <w:tc>
          <w:tcPr>
            <w:tcW w:w="1366" w:type="dxa"/>
            <w:tcBorders>
              <w:top w:val="single" w:color="000000" w:sz="6" w:space="0"/>
              <w:left w:val="single" w:color="000000" w:sz="6" w:space="0"/>
              <w:bottom w:val="single" w:color="000000" w:sz="6" w:space="0"/>
              <w:right w:val="single" w:color="000000" w:sz="6" w:space="0"/>
            </w:tcBorders>
          </w:tcPr>
          <w:p w14:paraId="1CB51E0C">
            <w:pPr>
              <w:spacing w:before="120" w:after="120"/>
            </w:pPr>
          </w:p>
        </w:tc>
      </w:tr>
      <w:tr w14:paraId="1CCFEAC0">
        <w:tblPrEx>
          <w:tblCellMar>
            <w:top w:w="0" w:type="dxa"/>
            <w:left w:w="108" w:type="dxa"/>
            <w:bottom w:w="0" w:type="dxa"/>
            <w:right w:w="108" w:type="dxa"/>
          </w:tblCellMar>
        </w:tblPrEx>
        <w:trPr>
          <w:trHeight w:val="300" w:hRule="atLeast"/>
        </w:trPr>
        <w:tc>
          <w:tcPr>
            <w:tcW w:w="936" w:type="dxa"/>
            <w:tcBorders>
              <w:top w:val="single" w:color="000000" w:sz="6" w:space="0"/>
              <w:left w:val="single" w:color="000000" w:sz="6" w:space="0"/>
              <w:bottom w:val="single" w:color="000000" w:sz="6" w:space="0"/>
              <w:right w:val="single" w:color="000000" w:sz="6" w:space="0"/>
            </w:tcBorders>
          </w:tcPr>
          <w:p w14:paraId="3AC2279D">
            <w:pPr>
              <w:spacing w:before="120" w:after="120"/>
            </w:pPr>
            <w:r>
              <w:t>TC_22</w:t>
            </w:r>
          </w:p>
        </w:tc>
        <w:tc>
          <w:tcPr>
            <w:tcW w:w="1164" w:type="dxa"/>
            <w:tcBorders>
              <w:top w:val="single" w:color="000000" w:sz="6" w:space="0"/>
              <w:left w:val="single" w:color="000000" w:sz="6" w:space="0"/>
              <w:bottom w:val="single" w:color="000000" w:sz="6" w:space="0"/>
              <w:right w:val="single" w:color="000000" w:sz="6" w:space="0"/>
            </w:tcBorders>
          </w:tcPr>
          <w:p w14:paraId="45767326">
            <w:pPr>
              <w:spacing w:before="120" w:after="120"/>
            </w:pPr>
            <w:r>
              <w:t>Test chức năng tạo task mới</w:t>
            </w:r>
          </w:p>
          <w:p w14:paraId="6C2C4CB9">
            <w:pPr>
              <w:spacing w:before="120" w:after="120"/>
            </w:pPr>
          </w:p>
        </w:tc>
        <w:tc>
          <w:tcPr>
            <w:tcW w:w="2580" w:type="dxa"/>
            <w:tcBorders>
              <w:top w:val="single" w:color="000000" w:sz="6" w:space="0"/>
              <w:left w:val="single" w:color="000000" w:sz="6" w:space="0"/>
              <w:bottom w:val="single" w:color="000000" w:sz="6" w:space="0"/>
              <w:right w:val="single" w:color="000000" w:sz="6" w:space="0"/>
            </w:tcBorders>
          </w:tcPr>
          <w:p w14:paraId="7A883FD4">
            <w:pPr>
              <w:spacing w:before="120" w:after="120"/>
            </w:pPr>
            <w:r>
              <w:t>1. Người dùng nhấp vào tab Không gian làm việc</w:t>
            </w:r>
          </w:p>
          <w:p w14:paraId="58059423">
            <w:pPr>
              <w:spacing w:before="120" w:after="120"/>
            </w:pPr>
            <w:r>
              <w:t>2. Người dùng rê chuột/ click vào nút Tạo task mới</w:t>
            </w:r>
          </w:p>
          <w:p w14:paraId="6910E0BF">
            <w:pPr>
              <w:spacing w:before="120" w:after="120"/>
            </w:pPr>
            <w:r>
              <w:t>3. Hệ thống kiểm tra dữ liệu</w:t>
            </w:r>
          </w:p>
          <w:p w14:paraId="478AFE04">
            <w:pPr>
              <w:spacing w:before="120" w:after="120"/>
            </w:pPr>
            <w:r>
              <w:t>4. Hệ thống trả về thông báo sau khi kiểm tra ràng buộc</w:t>
            </w:r>
          </w:p>
          <w:p w14:paraId="3A3FB83E">
            <w:pPr>
              <w:spacing w:before="120" w:after="120"/>
            </w:pPr>
          </w:p>
        </w:tc>
        <w:tc>
          <w:tcPr>
            <w:tcW w:w="1548" w:type="dxa"/>
            <w:tcBorders>
              <w:top w:val="single" w:color="000000" w:sz="6" w:space="0"/>
              <w:left w:val="single" w:color="000000" w:sz="6" w:space="0"/>
              <w:bottom w:val="single" w:color="000000" w:sz="6" w:space="0"/>
              <w:right w:val="single" w:color="000000" w:sz="6" w:space="0"/>
            </w:tcBorders>
          </w:tcPr>
          <w:p w14:paraId="398C05BB">
            <w:pPr>
              <w:spacing w:before="120" w:after="120"/>
            </w:pPr>
            <w:r>
              <w:t>Trường "Tên công việc" Hiển thị thông báo lỗi.</w:t>
            </w:r>
          </w:p>
        </w:tc>
        <w:tc>
          <w:tcPr>
            <w:tcW w:w="1296" w:type="dxa"/>
            <w:tcBorders>
              <w:top w:val="single" w:color="000000" w:sz="6" w:space="0"/>
              <w:left w:val="single" w:color="000000" w:sz="6" w:space="0"/>
              <w:bottom w:val="single" w:color="000000" w:sz="6" w:space="0"/>
              <w:right w:val="single" w:color="000000" w:sz="6" w:space="0"/>
            </w:tcBorders>
          </w:tcPr>
          <w:p w14:paraId="4BC49D4A">
            <w:pPr>
              <w:spacing w:before="120" w:after="120"/>
            </w:pPr>
            <w:r>
              <w:t>Hiển thị thông báo lỗi</w:t>
            </w:r>
          </w:p>
        </w:tc>
        <w:tc>
          <w:tcPr>
            <w:tcW w:w="1104" w:type="dxa"/>
            <w:tcBorders>
              <w:top w:val="single" w:color="000000" w:sz="6" w:space="0"/>
              <w:left w:val="single" w:color="000000" w:sz="6" w:space="0"/>
              <w:bottom w:val="single" w:color="000000" w:sz="6" w:space="0"/>
              <w:right w:val="single" w:color="000000" w:sz="6" w:space="0"/>
            </w:tcBorders>
          </w:tcPr>
          <w:p w14:paraId="50D30F3A">
            <w:pPr>
              <w:spacing w:before="120" w:after="120"/>
            </w:pPr>
            <w:r>
              <w:t>Pass</w:t>
            </w:r>
          </w:p>
        </w:tc>
        <w:tc>
          <w:tcPr>
            <w:tcW w:w="1366" w:type="dxa"/>
            <w:tcBorders>
              <w:top w:val="single" w:color="000000" w:sz="6" w:space="0"/>
              <w:left w:val="single" w:color="000000" w:sz="6" w:space="0"/>
              <w:bottom w:val="single" w:color="000000" w:sz="6" w:space="0"/>
              <w:right w:val="single" w:color="000000" w:sz="6" w:space="0"/>
            </w:tcBorders>
          </w:tcPr>
          <w:p w14:paraId="4BFBFAC3">
            <w:pPr>
              <w:spacing w:before="120" w:after="120"/>
            </w:pPr>
          </w:p>
        </w:tc>
      </w:tr>
      <w:tr w14:paraId="59F354D5">
        <w:tblPrEx>
          <w:tblCellMar>
            <w:top w:w="0" w:type="dxa"/>
            <w:left w:w="108" w:type="dxa"/>
            <w:bottom w:w="0" w:type="dxa"/>
            <w:right w:w="108" w:type="dxa"/>
          </w:tblCellMar>
        </w:tblPrEx>
        <w:trPr>
          <w:trHeight w:val="300" w:hRule="atLeast"/>
        </w:trPr>
        <w:tc>
          <w:tcPr>
            <w:tcW w:w="936" w:type="dxa"/>
            <w:tcBorders>
              <w:top w:val="single" w:color="000000" w:sz="6" w:space="0"/>
              <w:left w:val="single" w:color="000000" w:sz="6" w:space="0"/>
              <w:bottom w:val="single" w:color="000000" w:sz="6" w:space="0"/>
              <w:right w:val="single" w:color="000000" w:sz="6" w:space="0"/>
            </w:tcBorders>
          </w:tcPr>
          <w:p w14:paraId="6F6D8E68">
            <w:pPr>
              <w:spacing w:before="120" w:after="120"/>
            </w:pPr>
            <w:r>
              <w:t>TC_23</w:t>
            </w:r>
          </w:p>
        </w:tc>
        <w:tc>
          <w:tcPr>
            <w:tcW w:w="1164" w:type="dxa"/>
            <w:tcBorders>
              <w:top w:val="single" w:color="000000" w:sz="6" w:space="0"/>
              <w:left w:val="single" w:color="000000" w:sz="6" w:space="0"/>
              <w:bottom w:val="single" w:color="000000" w:sz="6" w:space="0"/>
              <w:right w:val="single" w:color="000000" w:sz="6" w:space="0"/>
            </w:tcBorders>
          </w:tcPr>
          <w:p w14:paraId="58FD10A2">
            <w:pPr>
              <w:spacing w:before="120" w:after="120"/>
            </w:pPr>
            <w:r>
              <w:t>Test chức năng tạo task mới</w:t>
            </w:r>
          </w:p>
          <w:p w14:paraId="7F740392">
            <w:pPr>
              <w:spacing w:before="120" w:after="120"/>
            </w:pPr>
          </w:p>
        </w:tc>
        <w:tc>
          <w:tcPr>
            <w:tcW w:w="2580" w:type="dxa"/>
            <w:tcBorders>
              <w:top w:val="single" w:color="000000" w:sz="6" w:space="0"/>
              <w:left w:val="single" w:color="000000" w:sz="6" w:space="0"/>
              <w:bottom w:val="single" w:color="000000" w:sz="6" w:space="0"/>
              <w:right w:val="single" w:color="000000" w:sz="6" w:space="0"/>
            </w:tcBorders>
          </w:tcPr>
          <w:p w14:paraId="20B9E762">
            <w:pPr>
              <w:spacing w:before="120" w:after="120"/>
            </w:pPr>
            <w:r>
              <w:t>1. Người dùng nhấp vào tab Không gian làm việc</w:t>
            </w:r>
          </w:p>
          <w:p w14:paraId="16EE7172">
            <w:pPr>
              <w:spacing w:before="120" w:after="120"/>
            </w:pPr>
            <w:r>
              <w:t>2. Người dùng rê chuột/ click vào nút Tạo task mới</w:t>
            </w:r>
          </w:p>
          <w:p w14:paraId="5482E9E5">
            <w:pPr>
              <w:spacing w:before="120" w:after="120"/>
            </w:pPr>
            <w:r>
              <w:t>3. Hệ thống kiểm tra dữ liệu</w:t>
            </w:r>
          </w:p>
          <w:p w14:paraId="3D53DAF8">
            <w:pPr>
              <w:spacing w:before="120" w:after="120"/>
            </w:pPr>
            <w:r>
              <w:t>4. Hệ thống trả về thông báo sau khi kiểm tra ràng buộc</w:t>
            </w:r>
          </w:p>
          <w:p w14:paraId="550441B2">
            <w:pPr>
              <w:spacing w:before="120" w:after="120"/>
            </w:pPr>
          </w:p>
        </w:tc>
        <w:tc>
          <w:tcPr>
            <w:tcW w:w="1548" w:type="dxa"/>
            <w:tcBorders>
              <w:top w:val="single" w:color="000000" w:sz="6" w:space="0"/>
              <w:left w:val="single" w:color="000000" w:sz="6" w:space="0"/>
              <w:bottom w:val="single" w:color="000000" w:sz="6" w:space="0"/>
              <w:right w:val="single" w:color="000000" w:sz="6" w:space="0"/>
            </w:tcBorders>
          </w:tcPr>
          <w:p w14:paraId="1F592F32">
            <w:pPr>
              <w:spacing w:before="120" w:after="120"/>
            </w:pPr>
            <w:r>
              <w:t>Hiển thị thông báo lỗi cụ thể (ví dụ: "Vui lòng nhập tên công việc").</w:t>
            </w:r>
          </w:p>
        </w:tc>
        <w:tc>
          <w:tcPr>
            <w:tcW w:w="1296" w:type="dxa"/>
            <w:tcBorders>
              <w:top w:val="single" w:color="000000" w:sz="6" w:space="0"/>
              <w:left w:val="single" w:color="000000" w:sz="6" w:space="0"/>
              <w:bottom w:val="single" w:color="000000" w:sz="6" w:space="0"/>
              <w:right w:val="single" w:color="000000" w:sz="6" w:space="0"/>
            </w:tcBorders>
          </w:tcPr>
          <w:p w14:paraId="3B74495C">
            <w:pPr>
              <w:spacing w:before="120" w:after="120"/>
            </w:pPr>
            <w:r>
              <w:t>Hiển thị thông báo lỗi</w:t>
            </w:r>
          </w:p>
          <w:p w14:paraId="772F3119">
            <w:pPr>
              <w:spacing w:before="120" w:after="120"/>
            </w:pPr>
          </w:p>
        </w:tc>
        <w:tc>
          <w:tcPr>
            <w:tcW w:w="1104" w:type="dxa"/>
            <w:tcBorders>
              <w:top w:val="single" w:color="000000" w:sz="6" w:space="0"/>
              <w:left w:val="single" w:color="000000" w:sz="6" w:space="0"/>
              <w:bottom w:val="single" w:color="000000" w:sz="6" w:space="0"/>
              <w:right w:val="single" w:color="000000" w:sz="6" w:space="0"/>
            </w:tcBorders>
          </w:tcPr>
          <w:p w14:paraId="687B94C0">
            <w:pPr>
              <w:spacing w:before="120" w:after="120"/>
            </w:pPr>
            <w:r>
              <w:t>Pass</w:t>
            </w:r>
          </w:p>
        </w:tc>
        <w:tc>
          <w:tcPr>
            <w:tcW w:w="1366" w:type="dxa"/>
            <w:tcBorders>
              <w:top w:val="single" w:color="000000" w:sz="6" w:space="0"/>
              <w:left w:val="single" w:color="000000" w:sz="6" w:space="0"/>
              <w:bottom w:val="single" w:color="000000" w:sz="6" w:space="0"/>
              <w:right w:val="single" w:color="000000" w:sz="6" w:space="0"/>
            </w:tcBorders>
          </w:tcPr>
          <w:p w14:paraId="68066F93">
            <w:pPr>
              <w:spacing w:before="120" w:after="120"/>
            </w:pPr>
          </w:p>
        </w:tc>
      </w:tr>
    </w:tbl>
    <w:p w14:paraId="670A67F0">
      <w:pPr>
        <w:spacing w:before="120" w:after="120"/>
      </w:pPr>
    </w:p>
    <w:p w14:paraId="154245FF">
      <w:pPr>
        <w:spacing w:before="120" w:after="120"/>
      </w:pPr>
    </w:p>
    <w:p w14:paraId="2A83F904">
      <w:pPr>
        <w:spacing w:before="120" w:after="120"/>
      </w:pPr>
    </w:p>
    <w:p w14:paraId="23F4DCD5">
      <w:pPr>
        <w:spacing w:before="120" w:after="120"/>
      </w:pPr>
      <w:r>
        <w:br w:type="page"/>
      </w:r>
    </w:p>
    <w:p w14:paraId="03C88AB5">
      <w:pPr>
        <w:numPr>
          <w:ilvl w:val="0"/>
          <w:numId w:val="21"/>
        </w:numPr>
        <w:spacing w:before="120" w:after="120"/>
      </w:pPr>
      <w:r>
        <w:t xml:space="preserve">Testcase : Kiểm tra chức năng chuyển trạng thái công việc </w:t>
      </w:r>
    </w:p>
    <w:p w14:paraId="3F7E057D">
      <w:pPr>
        <w:spacing w:before="120" w:after="120"/>
      </w:pPr>
      <w:r>
        <w:t>Mô tả thao tác: Khi người dùng đang thao tác trên không gian làm việc, thực hiện cập nhật trạng thái công việc để hệ thống cập nhật trạng thái của công việc trên bảng Kanban.</w:t>
      </w:r>
    </w:p>
    <w:p w14:paraId="60A56E0A">
      <w:pPr>
        <w:spacing w:before="120" w:after="120"/>
      </w:pPr>
      <w:r>
        <w:t>Kết quả mong đợi: hệ thống lưu lại trạng thái mới thành công và số lượng task đếm ở trên đầu mỗi cột được cập nhật lại.</w:t>
      </w:r>
      <w:r>
        <w:br w:type="textWrapping"/>
      </w:r>
    </w:p>
    <w:tbl>
      <w:tblPr>
        <w:tblStyle w:val="13"/>
        <w:tblW w:w="9359" w:type="dxa"/>
        <w:tblInd w:w="0" w:type="dxa"/>
        <w:tblLayout w:type="fixed"/>
        <w:tblCellMar>
          <w:top w:w="0" w:type="dxa"/>
          <w:left w:w="108" w:type="dxa"/>
          <w:bottom w:w="0" w:type="dxa"/>
          <w:right w:w="108" w:type="dxa"/>
        </w:tblCellMar>
      </w:tblPr>
      <w:tblGrid>
        <w:gridCol w:w="1008"/>
        <w:gridCol w:w="1104"/>
        <w:gridCol w:w="2136"/>
        <w:gridCol w:w="1344"/>
        <w:gridCol w:w="1440"/>
        <w:gridCol w:w="1041"/>
        <w:gridCol w:w="1286"/>
      </w:tblGrid>
      <w:tr w14:paraId="66B17400">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457B6979">
            <w:pPr>
              <w:spacing w:before="120" w:after="120"/>
              <w:ind w:right="382"/>
              <w:jc w:val="center"/>
              <w:rPr>
                <w:b/>
                <w:bCs/>
                <w:szCs w:val="26"/>
              </w:rPr>
            </w:pPr>
            <w:r>
              <w:rPr>
                <w:b/>
                <w:bCs/>
                <w:szCs w:val="26"/>
              </w:rPr>
              <w:t>ID</w:t>
            </w:r>
          </w:p>
        </w:tc>
        <w:tc>
          <w:tcPr>
            <w:tcW w:w="1104" w:type="dxa"/>
            <w:tcBorders>
              <w:top w:val="single" w:color="000000" w:sz="6" w:space="0"/>
              <w:left w:val="single" w:color="000000" w:sz="6" w:space="0"/>
              <w:bottom w:val="single" w:color="000000" w:sz="6" w:space="0"/>
              <w:right w:val="single" w:color="000000" w:sz="6" w:space="0"/>
            </w:tcBorders>
          </w:tcPr>
          <w:p w14:paraId="2A8A19C1">
            <w:pPr>
              <w:spacing w:before="120" w:after="120"/>
              <w:ind w:right="382"/>
              <w:jc w:val="center"/>
              <w:rPr>
                <w:b/>
                <w:bCs/>
                <w:szCs w:val="26"/>
              </w:rPr>
            </w:pPr>
            <w:r>
              <w:rPr>
                <w:b/>
                <w:bCs/>
                <w:szCs w:val="26"/>
              </w:rPr>
              <w:t xml:space="preserve">Tên </w:t>
            </w:r>
          </w:p>
          <w:p w14:paraId="0F0ACFF1">
            <w:pPr>
              <w:spacing w:before="120" w:after="120"/>
              <w:ind w:right="382"/>
              <w:jc w:val="center"/>
              <w:rPr>
                <w:b/>
                <w:bCs/>
                <w:szCs w:val="26"/>
              </w:rPr>
            </w:pPr>
            <w:r>
              <w:rPr>
                <w:b/>
                <w:bCs/>
                <w:szCs w:val="26"/>
              </w:rPr>
              <w:t>Testcase</w:t>
            </w:r>
          </w:p>
          <w:p w14:paraId="2CD80753">
            <w:pPr>
              <w:spacing w:before="120" w:after="120"/>
              <w:ind w:right="382"/>
              <w:jc w:val="center"/>
              <w:rPr>
                <w:b/>
                <w:bCs/>
                <w:szCs w:val="26"/>
              </w:rPr>
            </w:pPr>
          </w:p>
        </w:tc>
        <w:tc>
          <w:tcPr>
            <w:tcW w:w="2136" w:type="dxa"/>
            <w:tcBorders>
              <w:top w:val="single" w:color="000000" w:sz="6" w:space="0"/>
              <w:left w:val="single" w:color="000000" w:sz="6" w:space="0"/>
              <w:bottom w:val="single" w:color="000000" w:sz="6" w:space="0"/>
              <w:right w:val="single" w:color="000000" w:sz="6" w:space="0"/>
            </w:tcBorders>
          </w:tcPr>
          <w:p w14:paraId="769DCC85">
            <w:pPr>
              <w:spacing w:before="120" w:after="120"/>
              <w:ind w:right="382"/>
              <w:jc w:val="center"/>
              <w:rPr>
                <w:b/>
                <w:bCs/>
                <w:szCs w:val="26"/>
              </w:rPr>
            </w:pPr>
            <w:r>
              <w:rPr>
                <w:b/>
                <w:bCs/>
                <w:szCs w:val="26"/>
              </w:rPr>
              <w:t>Các bước thực hiện</w:t>
            </w:r>
          </w:p>
        </w:tc>
        <w:tc>
          <w:tcPr>
            <w:tcW w:w="1344" w:type="dxa"/>
            <w:tcBorders>
              <w:top w:val="single" w:color="000000" w:sz="6" w:space="0"/>
              <w:left w:val="single" w:color="000000" w:sz="6" w:space="0"/>
              <w:bottom w:val="single" w:color="000000" w:sz="6" w:space="0"/>
              <w:right w:val="single" w:color="000000" w:sz="6" w:space="0"/>
            </w:tcBorders>
          </w:tcPr>
          <w:p w14:paraId="1EBC1490">
            <w:pPr>
              <w:spacing w:before="120" w:after="120"/>
              <w:ind w:right="382"/>
              <w:jc w:val="center"/>
              <w:rPr>
                <w:b/>
                <w:bCs/>
                <w:szCs w:val="26"/>
              </w:rPr>
            </w:pPr>
            <w:r>
              <w:rPr>
                <w:b/>
                <w:bCs/>
                <w:szCs w:val="26"/>
              </w:rPr>
              <w:t xml:space="preserve">Kết quả mong đợi </w:t>
            </w:r>
          </w:p>
        </w:tc>
        <w:tc>
          <w:tcPr>
            <w:tcW w:w="1440" w:type="dxa"/>
            <w:tcBorders>
              <w:top w:val="single" w:color="000000" w:sz="6" w:space="0"/>
              <w:left w:val="single" w:color="000000" w:sz="6" w:space="0"/>
              <w:bottom w:val="single" w:color="000000" w:sz="6" w:space="0"/>
              <w:right w:val="single" w:color="000000" w:sz="6" w:space="0"/>
            </w:tcBorders>
          </w:tcPr>
          <w:p w14:paraId="306D90BC">
            <w:pPr>
              <w:spacing w:before="120" w:after="120"/>
              <w:ind w:right="382"/>
              <w:jc w:val="center"/>
              <w:rPr>
                <w:b/>
                <w:bCs/>
                <w:szCs w:val="26"/>
              </w:rPr>
            </w:pPr>
            <w:r>
              <w:rPr>
                <w:b/>
                <w:bCs/>
                <w:szCs w:val="26"/>
              </w:rPr>
              <w:t xml:space="preserve">Kết quả thực tế </w:t>
            </w:r>
          </w:p>
        </w:tc>
        <w:tc>
          <w:tcPr>
            <w:tcW w:w="1041" w:type="dxa"/>
            <w:tcBorders>
              <w:top w:val="single" w:color="000000" w:sz="6" w:space="0"/>
              <w:left w:val="single" w:color="000000" w:sz="6" w:space="0"/>
              <w:bottom w:val="single" w:color="000000" w:sz="6" w:space="0"/>
              <w:right w:val="single" w:color="000000" w:sz="6" w:space="0"/>
            </w:tcBorders>
          </w:tcPr>
          <w:p w14:paraId="76564D84">
            <w:pPr>
              <w:spacing w:before="120" w:after="120"/>
              <w:ind w:right="382"/>
              <w:jc w:val="center"/>
              <w:rPr>
                <w:b/>
                <w:bCs/>
                <w:szCs w:val="26"/>
              </w:rPr>
            </w:pPr>
            <w:r>
              <w:rPr>
                <w:b/>
                <w:bCs/>
                <w:szCs w:val="26"/>
              </w:rPr>
              <w:t>Trạng thái</w:t>
            </w:r>
          </w:p>
        </w:tc>
        <w:tc>
          <w:tcPr>
            <w:tcW w:w="1286" w:type="dxa"/>
            <w:tcBorders>
              <w:top w:val="single" w:color="000000" w:sz="6" w:space="0"/>
              <w:left w:val="single" w:color="000000" w:sz="6" w:space="0"/>
              <w:bottom w:val="single" w:color="000000" w:sz="6" w:space="0"/>
              <w:right w:val="single" w:color="000000" w:sz="6" w:space="0"/>
            </w:tcBorders>
          </w:tcPr>
          <w:p w14:paraId="67E8BD42">
            <w:pPr>
              <w:spacing w:before="120" w:after="120"/>
              <w:ind w:right="382"/>
              <w:jc w:val="center"/>
              <w:rPr>
                <w:b/>
                <w:bCs/>
                <w:szCs w:val="26"/>
              </w:rPr>
            </w:pPr>
            <w:r>
              <w:rPr>
                <w:b/>
                <w:bCs/>
                <w:szCs w:val="26"/>
              </w:rPr>
              <w:t>Ghi chú</w:t>
            </w:r>
          </w:p>
        </w:tc>
      </w:tr>
      <w:tr w14:paraId="32EC9664">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40BC1AD6">
            <w:pPr>
              <w:spacing w:before="120" w:after="120"/>
            </w:pPr>
            <w:r>
              <w:t>TC_24</w:t>
            </w:r>
          </w:p>
        </w:tc>
        <w:tc>
          <w:tcPr>
            <w:tcW w:w="1104" w:type="dxa"/>
            <w:tcBorders>
              <w:top w:val="single" w:color="000000" w:sz="6" w:space="0"/>
              <w:left w:val="single" w:color="000000" w:sz="6" w:space="0"/>
              <w:bottom w:val="single" w:color="000000" w:sz="6" w:space="0"/>
              <w:right w:val="single" w:color="000000" w:sz="6" w:space="0"/>
            </w:tcBorders>
          </w:tcPr>
          <w:p w14:paraId="0B5E60BB">
            <w:pPr>
              <w:spacing w:before="120" w:after="120"/>
            </w:pPr>
            <w:r>
              <w:t>Test chức năng cập nhật trạng thái công việc</w:t>
            </w:r>
          </w:p>
        </w:tc>
        <w:tc>
          <w:tcPr>
            <w:tcW w:w="2136" w:type="dxa"/>
            <w:tcBorders>
              <w:top w:val="single" w:color="000000" w:sz="6" w:space="0"/>
              <w:left w:val="single" w:color="000000" w:sz="6" w:space="0"/>
              <w:bottom w:val="single" w:color="000000" w:sz="6" w:space="0"/>
              <w:right w:val="single" w:color="000000" w:sz="6" w:space="0"/>
            </w:tcBorders>
          </w:tcPr>
          <w:p w14:paraId="3EB1A95F">
            <w:pPr>
              <w:spacing w:before="120" w:after="120"/>
            </w:pPr>
            <w:r>
              <w:t>1. Người dùng nhấp vào tab Không gian làm việc</w:t>
            </w:r>
          </w:p>
          <w:p w14:paraId="40BB6745">
            <w:pPr>
              <w:spacing w:before="120" w:after="120"/>
            </w:pPr>
            <w:r>
              <w:t xml:space="preserve">2. Người dùng vào Việc cần làm </w:t>
            </w:r>
          </w:p>
          <w:p w14:paraId="7075A006">
            <w:pPr>
              <w:spacing w:before="120" w:after="120"/>
            </w:pPr>
            <w:r>
              <w:t>3. Hệ thống kiểm tra dữ liệu</w:t>
            </w:r>
          </w:p>
          <w:p w14:paraId="6B88FDD6">
            <w:pPr>
              <w:spacing w:before="120" w:after="120"/>
            </w:pPr>
            <w:r>
              <w:t>4. Hệ thống trả về các task có trong dữ liệu vào trong giao diện</w:t>
            </w:r>
          </w:p>
          <w:p w14:paraId="017EFE18">
            <w:pPr>
              <w:spacing w:before="120" w:after="120"/>
            </w:pPr>
            <w:r>
              <w:t xml:space="preserve">5. Người dùng nhấn vào “cập nhật trạng thái” </w:t>
            </w:r>
          </w:p>
          <w:p w14:paraId="7FE6A23A">
            <w:pPr>
              <w:spacing w:before="120" w:after="120"/>
            </w:pPr>
            <w:r>
              <w:t>6. Hệ thống hiển thị lên form cập nhật trạng thái task/công việc</w:t>
            </w:r>
          </w:p>
          <w:p w14:paraId="4DEA7E29">
            <w:pPr>
              <w:spacing w:before="120" w:after="120"/>
            </w:pPr>
            <w:r>
              <w:t>7. Người dùng nhấn lưu sau khi nhập liệu xong</w:t>
            </w:r>
          </w:p>
          <w:p w14:paraId="37F6D046">
            <w:pPr>
              <w:spacing w:before="120" w:after="120"/>
            </w:pPr>
            <w:r>
              <w:t>8. Hệ thống xử lý và trả về kết quả</w:t>
            </w:r>
          </w:p>
          <w:p w14:paraId="12A0DE0E">
            <w:pPr>
              <w:spacing w:before="120" w:after="120"/>
            </w:pPr>
          </w:p>
        </w:tc>
        <w:tc>
          <w:tcPr>
            <w:tcW w:w="1344" w:type="dxa"/>
            <w:tcBorders>
              <w:top w:val="single" w:color="000000" w:sz="6" w:space="0"/>
              <w:left w:val="single" w:color="000000" w:sz="6" w:space="0"/>
              <w:bottom w:val="single" w:color="000000" w:sz="6" w:space="0"/>
              <w:right w:val="single" w:color="000000" w:sz="6" w:space="0"/>
            </w:tcBorders>
          </w:tcPr>
          <w:p w14:paraId="407383A5">
            <w:pPr>
              <w:spacing w:before="120" w:after="120"/>
            </w:pPr>
            <w:r>
              <w:t>Thẻ tasknằm đúng vào cột.</w:t>
            </w:r>
          </w:p>
        </w:tc>
        <w:tc>
          <w:tcPr>
            <w:tcW w:w="1440" w:type="dxa"/>
            <w:tcBorders>
              <w:top w:val="single" w:color="000000" w:sz="6" w:space="0"/>
              <w:left w:val="single" w:color="000000" w:sz="6" w:space="0"/>
              <w:bottom w:val="single" w:color="000000" w:sz="6" w:space="0"/>
              <w:right w:val="single" w:color="000000" w:sz="6" w:space="0"/>
            </w:tcBorders>
          </w:tcPr>
          <w:p w14:paraId="2A8E3280">
            <w:pPr>
              <w:spacing w:before="120" w:after="120"/>
            </w:pPr>
            <w:r>
              <w:t>Thẻ task hiển thị đúng tại cột mới sau khi cập nhật.</w:t>
            </w:r>
          </w:p>
        </w:tc>
        <w:tc>
          <w:tcPr>
            <w:tcW w:w="1041" w:type="dxa"/>
            <w:tcBorders>
              <w:top w:val="single" w:color="000000" w:sz="6" w:space="0"/>
              <w:left w:val="single" w:color="000000" w:sz="6" w:space="0"/>
              <w:bottom w:val="single" w:color="000000" w:sz="6" w:space="0"/>
              <w:right w:val="single" w:color="000000" w:sz="6" w:space="0"/>
            </w:tcBorders>
          </w:tcPr>
          <w:p w14:paraId="2C341F02">
            <w:pPr>
              <w:spacing w:before="120" w:after="120"/>
            </w:pPr>
            <w:r>
              <w:t>Pass</w:t>
            </w:r>
          </w:p>
        </w:tc>
        <w:tc>
          <w:tcPr>
            <w:tcW w:w="1286" w:type="dxa"/>
            <w:vMerge w:val="restart"/>
            <w:tcBorders>
              <w:top w:val="single" w:color="000000" w:sz="6" w:space="0"/>
              <w:left w:val="single" w:color="000000" w:sz="6" w:space="0"/>
              <w:bottom w:val="single" w:color="000000" w:sz="6" w:space="0"/>
              <w:right w:val="single" w:color="000000" w:sz="6" w:space="0"/>
            </w:tcBorders>
            <w:vAlign w:val="center"/>
          </w:tcPr>
          <w:p w14:paraId="669666A4">
            <w:pPr>
              <w:spacing w:before="120" w:after="120"/>
            </w:pPr>
          </w:p>
        </w:tc>
      </w:tr>
      <w:tr w14:paraId="20092224">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39525AFD">
            <w:pPr>
              <w:spacing w:before="120" w:after="120"/>
            </w:pPr>
            <w:r>
              <w:t>TC_25</w:t>
            </w:r>
          </w:p>
        </w:tc>
        <w:tc>
          <w:tcPr>
            <w:tcW w:w="1104" w:type="dxa"/>
            <w:tcBorders>
              <w:top w:val="single" w:color="000000" w:sz="6" w:space="0"/>
              <w:left w:val="single" w:color="000000" w:sz="6" w:space="0"/>
              <w:bottom w:val="single" w:color="000000" w:sz="6" w:space="0"/>
              <w:right w:val="single" w:color="000000" w:sz="6" w:space="0"/>
            </w:tcBorders>
          </w:tcPr>
          <w:p w14:paraId="27795B87">
            <w:pPr>
              <w:spacing w:before="120" w:after="120"/>
            </w:pPr>
            <w:r>
              <w:t>Test UI của bảng Kaban Công việc</w:t>
            </w:r>
          </w:p>
        </w:tc>
        <w:tc>
          <w:tcPr>
            <w:tcW w:w="2136" w:type="dxa"/>
            <w:tcBorders>
              <w:top w:val="single" w:color="000000" w:sz="6" w:space="0"/>
              <w:left w:val="single" w:color="000000" w:sz="6" w:space="0"/>
              <w:bottom w:val="single" w:color="000000" w:sz="6" w:space="0"/>
              <w:right w:val="single" w:color="000000" w:sz="6" w:space="0"/>
            </w:tcBorders>
          </w:tcPr>
          <w:p w14:paraId="75B905AF">
            <w:pPr>
              <w:spacing w:before="120" w:after="120"/>
            </w:pPr>
            <w:r>
              <w:t>1. Sau khi cập nhật 1 task nào đó hệ thống cập nhật lại giao diện ở các cột</w:t>
            </w:r>
          </w:p>
        </w:tc>
        <w:tc>
          <w:tcPr>
            <w:tcW w:w="1344" w:type="dxa"/>
            <w:tcBorders>
              <w:top w:val="single" w:color="000000" w:sz="6" w:space="0"/>
              <w:left w:val="single" w:color="000000" w:sz="6" w:space="0"/>
              <w:bottom w:val="single" w:color="000000" w:sz="6" w:space="0"/>
              <w:right w:val="single" w:color="000000" w:sz="6" w:space="0"/>
            </w:tcBorders>
          </w:tcPr>
          <w:p w14:paraId="561BFAE4">
            <w:pPr>
              <w:spacing w:before="120" w:after="120"/>
            </w:pPr>
            <w:r>
              <w:t>Số lượng task đếm ở đầu cột cũ giảm đi 1 và cột mới tăng thêm 1.</w:t>
            </w:r>
          </w:p>
        </w:tc>
        <w:tc>
          <w:tcPr>
            <w:tcW w:w="1440" w:type="dxa"/>
            <w:tcBorders>
              <w:top w:val="single" w:color="000000" w:sz="6" w:space="0"/>
              <w:left w:val="single" w:color="000000" w:sz="6" w:space="0"/>
              <w:bottom w:val="single" w:color="000000" w:sz="6" w:space="0"/>
              <w:right w:val="single" w:color="000000" w:sz="6" w:space="0"/>
            </w:tcBorders>
          </w:tcPr>
          <w:p w14:paraId="0A74E176">
            <w:pPr>
              <w:spacing w:before="120" w:after="120"/>
            </w:pPr>
            <w:r>
              <w:t>Số lượng task ở các đầu cột cập nhật chính xác ngay lập tức.</w:t>
            </w:r>
          </w:p>
        </w:tc>
        <w:tc>
          <w:tcPr>
            <w:tcW w:w="1041" w:type="dxa"/>
            <w:tcBorders>
              <w:top w:val="single" w:color="000000" w:sz="6" w:space="0"/>
              <w:left w:val="single" w:color="000000" w:sz="6" w:space="0"/>
              <w:bottom w:val="single" w:color="000000" w:sz="6" w:space="0"/>
              <w:right w:val="single" w:color="000000" w:sz="6" w:space="0"/>
            </w:tcBorders>
          </w:tcPr>
          <w:p w14:paraId="40FA1D2C">
            <w:pPr>
              <w:spacing w:before="120" w:after="120"/>
            </w:pPr>
            <w:r>
              <w:t>Pass</w:t>
            </w:r>
          </w:p>
        </w:tc>
        <w:tc>
          <w:tcPr>
            <w:tcW w:w="1286" w:type="dxa"/>
            <w:vMerge w:val="continue"/>
          </w:tcPr>
          <w:p w14:paraId="563DE864">
            <w:pPr>
              <w:spacing w:before="120" w:after="120"/>
            </w:pPr>
          </w:p>
        </w:tc>
      </w:tr>
      <w:tr w14:paraId="026998C2">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196F8271">
            <w:pPr>
              <w:spacing w:before="120" w:after="120"/>
            </w:pPr>
            <w:r>
              <w:t>TC_26</w:t>
            </w:r>
          </w:p>
        </w:tc>
        <w:tc>
          <w:tcPr>
            <w:tcW w:w="1104" w:type="dxa"/>
            <w:tcBorders>
              <w:top w:val="single" w:color="000000" w:sz="6" w:space="0"/>
              <w:left w:val="single" w:color="000000" w:sz="6" w:space="0"/>
              <w:bottom w:val="single" w:color="000000" w:sz="6" w:space="0"/>
              <w:right w:val="single" w:color="000000" w:sz="6" w:space="0"/>
            </w:tcBorders>
          </w:tcPr>
          <w:p w14:paraId="65EBE7D7">
            <w:pPr>
              <w:spacing w:before="120" w:after="120"/>
            </w:pPr>
            <w:r>
              <w:t>Test hệ thống và API</w:t>
            </w:r>
          </w:p>
        </w:tc>
        <w:tc>
          <w:tcPr>
            <w:tcW w:w="2136" w:type="dxa"/>
            <w:tcBorders>
              <w:top w:val="single" w:color="000000" w:sz="6" w:space="0"/>
              <w:left w:val="single" w:color="000000" w:sz="6" w:space="0"/>
              <w:bottom w:val="single" w:color="000000" w:sz="6" w:space="0"/>
              <w:right w:val="single" w:color="000000" w:sz="6" w:space="0"/>
            </w:tcBorders>
          </w:tcPr>
          <w:p w14:paraId="262A0530">
            <w:pPr>
              <w:spacing w:before="120" w:after="120"/>
            </w:pPr>
          </w:p>
        </w:tc>
        <w:tc>
          <w:tcPr>
            <w:tcW w:w="1344" w:type="dxa"/>
            <w:tcBorders>
              <w:top w:val="single" w:color="000000" w:sz="6" w:space="0"/>
              <w:left w:val="single" w:color="000000" w:sz="6" w:space="0"/>
              <w:bottom w:val="single" w:color="000000" w:sz="6" w:space="0"/>
              <w:right w:val="single" w:color="000000" w:sz="6" w:space="0"/>
            </w:tcBorders>
          </w:tcPr>
          <w:p w14:paraId="3515D35C">
            <w:pPr>
              <w:spacing w:before="120" w:after="120"/>
            </w:pPr>
            <w:r>
              <w:t>Trạng thái công việc được lưu lại thành công; khi tải lại trang (F5), task vẫn nằm ở cột mới.</w:t>
            </w:r>
          </w:p>
        </w:tc>
        <w:tc>
          <w:tcPr>
            <w:tcW w:w="1440" w:type="dxa"/>
            <w:tcBorders>
              <w:top w:val="single" w:color="000000" w:sz="6" w:space="0"/>
              <w:left w:val="single" w:color="000000" w:sz="6" w:space="0"/>
              <w:bottom w:val="single" w:color="000000" w:sz="6" w:space="0"/>
              <w:right w:val="single" w:color="000000" w:sz="6" w:space="0"/>
            </w:tcBorders>
          </w:tcPr>
          <w:p w14:paraId="215A50DB">
            <w:pPr>
              <w:spacing w:before="120" w:after="120"/>
            </w:pPr>
            <w:r>
              <w:t>Task vẫn giữ nguyên vị trí sau khi tải lại trang.</w:t>
            </w:r>
          </w:p>
        </w:tc>
        <w:tc>
          <w:tcPr>
            <w:tcW w:w="1041" w:type="dxa"/>
            <w:tcBorders>
              <w:top w:val="single" w:color="000000" w:sz="6" w:space="0"/>
              <w:left w:val="single" w:color="000000" w:sz="6" w:space="0"/>
              <w:bottom w:val="single" w:color="000000" w:sz="6" w:space="0"/>
              <w:right w:val="single" w:color="000000" w:sz="6" w:space="0"/>
            </w:tcBorders>
          </w:tcPr>
          <w:p w14:paraId="20DCB2A2">
            <w:pPr>
              <w:spacing w:before="120" w:after="120"/>
            </w:pPr>
            <w:r>
              <w:t>Pass</w:t>
            </w:r>
          </w:p>
        </w:tc>
        <w:tc>
          <w:tcPr>
            <w:tcW w:w="1286" w:type="dxa"/>
            <w:vMerge w:val="continue"/>
          </w:tcPr>
          <w:p w14:paraId="4DBDB8DB">
            <w:pPr>
              <w:spacing w:before="120" w:after="120"/>
            </w:pPr>
          </w:p>
        </w:tc>
      </w:tr>
      <w:tr w14:paraId="001AE0E3">
        <w:tblPrEx>
          <w:tblCellMar>
            <w:top w:w="0" w:type="dxa"/>
            <w:left w:w="108" w:type="dxa"/>
            <w:bottom w:w="0" w:type="dxa"/>
            <w:right w:w="108" w:type="dxa"/>
          </w:tblCellMar>
        </w:tblPrEx>
        <w:trPr>
          <w:trHeight w:val="300" w:hRule="atLeast"/>
        </w:trPr>
        <w:tc>
          <w:tcPr>
            <w:tcW w:w="1008" w:type="dxa"/>
            <w:tcBorders>
              <w:top w:val="single" w:color="000000" w:sz="6" w:space="0"/>
              <w:left w:val="single" w:color="000000" w:sz="6" w:space="0"/>
              <w:bottom w:val="single" w:color="000000" w:sz="6" w:space="0"/>
              <w:right w:val="single" w:color="000000" w:sz="6" w:space="0"/>
            </w:tcBorders>
          </w:tcPr>
          <w:p w14:paraId="2815ECDF">
            <w:pPr>
              <w:spacing w:before="120" w:after="120"/>
            </w:pPr>
            <w:r>
              <w:t>TC_27</w:t>
            </w:r>
          </w:p>
        </w:tc>
        <w:tc>
          <w:tcPr>
            <w:tcW w:w="1104" w:type="dxa"/>
            <w:tcBorders>
              <w:top w:val="single" w:color="000000" w:sz="6" w:space="0"/>
              <w:left w:val="single" w:color="000000" w:sz="6" w:space="0"/>
              <w:bottom w:val="single" w:color="000000" w:sz="6" w:space="0"/>
              <w:right w:val="single" w:color="000000" w:sz="6" w:space="0"/>
            </w:tcBorders>
          </w:tcPr>
          <w:p w14:paraId="6C2CE8CC">
            <w:pPr>
              <w:spacing w:before="120" w:after="120"/>
            </w:pPr>
            <w:r>
              <w:t>Test chức năng và UI của cập nhật trạng thái công việc</w:t>
            </w:r>
          </w:p>
          <w:p w14:paraId="11EBDD63">
            <w:pPr>
              <w:spacing w:before="120" w:after="120"/>
            </w:pPr>
          </w:p>
        </w:tc>
        <w:tc>
          <w:tcPr>
            <w:tcW w:w="2136" w:type="dxa"/>
            <w:tcBorders>
              <w:top w:val="single" w:color="000000" w:sz="6" w:space="0"/>
              <w:left w:val="single" w:color="000000" w:sz="6" w:space="0"/>
              <w:bottom w:val="single" w:color="000000" w:sz="6" w:space="0"/>
              <w:right w:val="single" w:color="000000" w:sz="6" w:space="0"/>
            </w:tcBorders>
          </w:tcPr>
          <w:p w14:paraId="2098DB6F">
            <w:pPr>
              <w:spacing w:before="120" w:after="120"/>
            </w:pPr>
            <w:r>
              <w:t>1. Người dùng cập nhật task qua trạng thái hoàn thành</w:t>
            </w:r>
          </w:p>
          <w:p w14:paraId="2326FB35">
            <w:pPr>
              <w:spacing w:before="120" w:after="120"/>
            </w:pPr>
            <w:r>
              <w:t xml:space="preserve">2. Hệ thống sử lý và hiển thị lên giao diện </w:t>
            </w:r>
          </w:p>
          <w:p w14:paraId="297FD77A">
            <w:pPr>
              <w:spacing w:before="120" w:after="120"/>
            </w:pPr>
          </w:p>
        </w:tc>
        <w:tc>
          <w:tcPr>
            <w:tcW w:w="1344" w:type="dxa"/>
            <w:tcBorders>
              <w:top w:val="single" w:color="000000" w:sz="6" w:space="0"/>
              <w:left w:val="single" w:color="000000" w:sz="6" w:space="0"/>
              <w:bottom w:val="single" w:color="000000" w:sz="6" w:space="0"/>
              <w:right w:val="single" w:color="000000" w:sz="6" w:space="0"/>
            </w:tcBorders>
          </w:tcPr>
          <w:p w14:paraId="287A3824">
            <w:pPr>
              <w:spacing w:before="120" w:after="120"/>
            </w:pPr>
            <w:r>
              <w:t>Khi chuyển task sang cột "Hoàn thành", hệ thống tự động gạch ngang tên task và đếm lại task</w:t>
            </w:r>
          </w:p>
        </w:tc>
        <w:tc>
          <w:tcPr>
            <w:tcW w:w="1440" w:type="dxa"/>
            <w:tcBorders>
              <w:top w:val="single" w:color="000000" w:sz="6" w:space="0"/>
              <w:left w:val="single" w:color="000000" w:sz="6" w:space="0"/>
              <w:bottom w:val="single" w:color="000000" w:sz="6" w:space="0"/>
              <w:right w:val="single" w:color="000000" w:sz="6" w:space="0"/>
            </w:tcBorders>
          </w:tcPr>
          <w:p w14:paraId="73C8883A">
            <w:pPr>
              <w:spacing w:before="120" w:after="120"/>
            </w:pPr>
            <w:r>
              <w:t>Khi chuyển task sang cột "Hoàn thành", hệ thống tự động gạch ngang tên task và đếm lại task</w:t>
            </w:r>
          </w:p>
          <w:p w14:paraId="6F1F2063">
            <w:pPr>
              <w:spacing w:before="120" w:after="120"/>
            </w:pPr>
            <w:r>
              <w:t xml:space="preserve"> </w:t>
            </w:r>
          </w:p>
        </w:tc>
        <w:tc>
          <w:tcPr>
            <w:tcW w:w="1041" w:type="dxa"/>
            <w:tcBorders>
              <w:top w:val="single" w:color="000000" w:sz="6" w:space="0"/>
              <w:left w:val="single" w:color="000000" w:sz="6" w:space="0"/>
              <w:bottom w:val="single" w:color="000000" w:sz="6" w:space="0"/>
              <w:right w:val="single" w:color="000000" w:sz="6" w:space="0"/>
            </w:tcBorders>
          </w:tcPr>
          <w:p w14:paraId="182A77F8">
            <w:pPr>
              <w:spacing w:before="120" w:after="120"/>
            </w:pPr>
            <w:r>
              <w:t>Fail</w:t>
            </w:r>
          </w:p>
        </w:tc>
        <w:tc>
          <w:tcPr>
            <w:tcW w:w="1286" w:type="dxa"/>
            <w:tcBorders>
              <w:top w:val="single" w:color="000000" w:sz="6" w:space="0"/>
              <w:left w:val="single" w:color="000000" w:sz="6" w:space="0"/>
              <w:bottom w:val="single" w:color="000000" w:sz="6" w:space="0"/>
              <w:right w:val="single" w:color="000000" w:sz="6" w:space="0"/>
            </w:tcBorders>
          </w:tcPr>
          <w:p w14:paraId="30491E44">
            <w:pPr>
              <w:spacing w:before="120" w:after="120"/>
            </w:pPr>
            <w:r>
              <w:t>Không đếm lại task khi task chuyển qua cột mới</w:t>
            </w:r>
          </w:p>
        </w:tc>
      </w:tr>
    </w:tbl>
    <w:p w14:paraId="22321133">
      <w:pPr>
        <w:spacing w:before="120" w:after="120"/>
      </w:pPr>
    </w:p>
    <w:p w14:paraId="75CA95DC">
      <w:pPr>
        <w:numPr>
          <w:ilvl w:val="0"/>
          <w:numId w:val="21"/>
        </w:numPr>
        <w:spacing w:before="120" w:after="120"/>
      </w:pPr>
      <w:r>
        <w:t>Testcase : Kiểm tra cập nhật thông tin công việc.</w:t>
      </w:r>
    </w:p>
    <w:p w14:paraId="77E41A52">
      <w:pPr>
        <w:spacing w:before="120" w:after="120"/>
      </w:pPr>
      <w:r>
        <w:t>Mô tả thao tác: Khi người dùng click vào một thẻ task đã tồn tại trên bảng Kanban, thực hiện thay đổi nội dung ở trường "Tên công việc" và nhấn Lưu để hệ thống cập nhật dữ liệu.</w:t>
      </w:r>
    </w:p>
    <w:p w14:paraId="04D2B04E">
      <w:pPr>
        <w:spacing w:before="120" w:after="120"/>
      </w:pPr>
      <w:r>
        <w:t>Kết quả mong đợi: Hệ thống thông báo cập nhật thành công , popup đóng lại và thẻ task trên bảng Kanban lập tức hiển thị tên công việc mới vừa được chỉnh sửa mà không cần tải lại toàn bộ trang.</w:t>
      </w:r>
      <w:r>
        <w:br w:type="textWrapping"/>
      </w:r>
    </w:p>
    <w:p w14:paraId="21C26532">
      <w:pPr>
        <w:pStyle w:val="2"/>
        <w:wordWrap w:val="0"/>
      </w:pPr>
      <w:bookmarkStart w:id="39" w:name="_Toc720"/>
      <w:bookmarkStart w:id="40" w:name="_Toc24080"/>
      <w:r>
        <w:t>Kết Luận</w:t>
      </w:r>
      <w:bookmarkEnd w:id="39"/>
      <w:bookmarkEnd w:id="40"/>
    </w:p>
    <w:p w14:paraId="39B1063B">
      <w:pPr>
        <w:pStyle w:val="3"/>
      </w:pPr>
      <w:r>
        <w:t xml:space="preserve"> </w:t>
      </w:r>
      <w:bookmarkStart w:id="41" w:name="_Toc25635"/>
      <w:bookmarkStart w:id="42" w:name="_Toc16904"/>
      <w:r>
        <w:t>TÓM TẮT</w:t>
      </w:r>
      <w:bookmarkEnd w:id="41"/>
      <w:bookmarkEnd w:id="42"/>
    </w:p>
    <w:p w14:paraId="5748E1D2">
      <w:pPr>
        <w:spacing w:before="120" w:after="120"/>
      </w:pPr>
      <w:r>
        <w:t xml:space="preserve"> Sau khi hoàn thành quá trình nghiên cứu và triển khai đề tài “Xây dựng hệ thống quản lý nhóm học tập STU Teamwork”, nhóm đã đạt được những mục tiêu đề ra ban đầu. Website đã được phát triển dựa trên mô hình Single Page Application (SPA) sử dụng ReactJS cho front-end và Node.js (Express) cho back-end. Sự kết hợp này mang lại tính tách biệt, linh hoạt trong quá trình mở rộng và cải tiến.</w:t>
      </w:r>
    </w:p>
    <w:p w14:paraId="220C0DB5">
      <w:pPr>
        <w:spacing w:before="120" w:after="120"/>
      </w:pPr>
      <w:r>
        <w:t>Về phía chức năng, website đã đảm bảo các yêu cầu cốt lõi của một hệ thống quản lý học tập như: tạo lớp học, import danh sách sinh viên bằng file Excel, phân nhóm tự động/thủ công, và quản lý yêu cầu chuyển nhóm. Đặc biệt, hệ thống cung cấp Không gian làm việc (Workspace) tích hợp bảng Kanban quản lý công việc và tính năng thảo luận nội bộ. Bên cạnh đó, hệ thống còn phân quyền chặt chẽ giữa các vai trò như Giảng viên và Sinh viên.</w:t>
      </w:r>
    </w:p>
    <w:p w14:paraId="4376991E">
      <w:pPr>
        <w:spacing w:before="120" w:after="120"/>
      </w:pPr>
      <w:r>
        <w:t>Trên phương diện kỹ thuật, nhóm đã sử dụng MySQL làm hệ quản trị cơ sở dữ liệu, thiết kế bộ API chuẩn RESTful để giao tiếp giữa client và server. Mặc dù hệ thống hiện tại đang được thử nghiệm trên môi trường Localhost, nhưng cấu trúc dự án đã được chuẩn hóa để sẵn sàng tích hợp và triển khai lên môi trường thực tế.</w:t>
      </w:r>
    </w:p>
    <w:p w14:paraId="37DCEEDD">
      <w:pPr>
        <w:spacing w:before="120" w:after="120"/>
      </w:pPr>
      <w:r>
        <w:t>Nhìn chung, đề tài đã đạt được những kết quả nhất định, góp phần củng cố kiến thức về phát triển web ứng dụng, phân tích thiết kế hệ thống và triển khai phần mềm thực tế.</w:t>
      </w:r>
    </w:p>
    <w:p w14:paraId="31C45B65">
      <w:pPr>
        <w:pStyle w:val="3"/>
      </w:pPr>
      <w:r>
        <w:t xml:space="preserve"> </w:t>
      </w:r>
      <w:bookmarkStart w:id="43" w:name="_Toc26140"/>
      <w:bookmarkStart w:id="44" w:name="_Toc25601"/>
      <w:r>
        <w:t>HẠN CHẾ</w:t>
      </w:r>
      <w:bookmarkEnd w:id="43"/>
      <w:bookmarkEnd w:id="44"/>
    </w:p>
    <w:p w14:paraId="54F2F3A1">
      <w:pPr>
        <w:numPr>
          <w:ilvl w:val="0"/>
          <w:numId w:val="22"/>
        </w:numPr>
        <w:spacing w:before="120" w:after="120"/>
      </w:pPr>
      <w:r>
        <w:t>Giao diện Không gian làm việc (bảng Kanban) chưa được tối ưu hiển thị tốt nhất cho các thiết bị di động (Mobile).</w:t>
      </w:r>
    </w:p>
    <w:p w14:paraId="07793B56">
      <w:pPr>
        <w:numPr>
          <w:ilvl w:val="0"/>
          <w:numId w:val="22"/>
        </w:numPr>
        <w:spacing w:before="120" w:after="120"/>
      </w:pPr>
      <w:r>
        <w:t>Tính năng thảo luận trực tuyến (Chat) đôi khi còn độ trễ nhỏ khi có lượng lớn người dùng tương tác cùng lúc.</w:t>
      </w:r>
    </w:p>
    <w:p w14:paraId="50E60F88">
      <w:pPr>
        <w:numPr>
          <w:ilvl w:val="0"/>
          <w:numId w:val="22"/>
        </w:numPr>
        <w:spacing w:before="120" w:after="120"/>
      </w:pPr>
      <w:r>
        <w:t>Hệ thống chưa tự động dọn dẹp triệt để các file tạm (temp files) lưu trên server sau quá trình Import danh sách bằng Excel.</w:t>
      </w:r>
    </w:p>
    <w:p w14:paraId="24EEC493">
      <w:pPr>
        <w:numPr>
          <w:ilvl w:val="0"/>
          <w:numId w:val="22"/>
        </w:numPr>
        <w:spacing w:before="120" w:after="120"/>
      </w:pPr>
      <w:r>
        <w:t>Chưa hỗ trợ tính năng gửi thông báo tự động (Notification) qua Email của sinh viên.</w:t>
      </w:r>
    </w:p>
    <w:p w14:paraId="76F81204">
      <w:pPr>
        <w:numPr>
          <w:ilvl w:val="0"/>
          <w:numId w:val="22"/>
        </w:numPr>
        <w:spacing w:before="120" w:after="120"/>
      </w:pPr>
      <w:r>
        <w:t>Chưa sử dụng những biện pháp bảo mật cao cấp như xác thực hai lớp (2FA), chống tấn công CSRF/XSS hoàn toàn.</w:t>
      </w:r>
    </w:p>
    <w:p w14:paraId="25D822C2">
      <w:pPr>
        <w:pStyle w:val="3"/>
        <w:rPr>
          <w:rFonts w:ascii="Times New Roman" w:hAnsi="Times New Roman" w:eastAsia="Times New Roman"/>
        </w:rPr>
      </w:pPr>
      <w:r>
        <w:rPr>
          <w:rFonts w:ascii="Times New Roman" w:hAnsi="Times New Roman" w:eastAsia="Times New Roman"/>
        </w:rPr>
        <w:t xml:space="preserve"> HƯỚNG PHÁT TRIỂN</w:t>
      </w:r>
    </w:p>
    <w:p w14:paraId="6FBA3754">
      <w:pPr>
        <w:numPr>
          <w:ilvl w:val="0"/>
          <w:numId w:val="23"/>
        </w:numPr>
        <w:spacing w:before="120" w:after="120"/>
      </w:pPr>
      <w:r>
        <w:t>Nâng cấp giao diện để có khả năng đáp ứng tốt (Responsive) trên mọi thiết bị hoặc tạo ứng dụng di động riêng (React Native, Flutter).</w:t>
      </w:r>
    </w:p>
    <w:p w14:paraId="55E97CF6">
      <w:pPr>
        <w:numPr>
          <w:ilvl w:val="0"/>
          <w:numId w:val="23"/>
        </w:numPr>
        <w:spacing w:before="120" w:after="120"/>
      </w:pPr>
      <w:r>
        <w:t>Tối ưu hóa hiệu suất của hệ thống nhắn tin theo thời gian thực (Real-time WebSockets) và tối ưu bộ nhớ máy chủ.</w:t>
      </w:r>
    </w:p>
    <w:p w14:paraId="796BD57C">
      <w:pPr>
        <w:numPr>
          <w:ilvl w:val="0"/>
          <w:numId w:val="23"/>
        </w:numPr>
        <w:spacing w:before="120" w:after="120"/>
      </w:pPr>
      <w:r>
        <w:t>Tích hợp tính năng tự động gửi thông báo qua Email (@student.stu.edu.vn) mỗi khi có nhắc nhở Deadline hoặc thông báo duyệt nhóm từ Giảng viên.</w:t>
      </w:r>
    </w:p>
    <w:p w14:paraId="38E9FA5F">
      <w:pPr>
        <w:numPr>
          <w:ilvl w:val="0"/>
          <w:numId w:val="23"/>
        </w:numPr>
        <w:spacing w:before="120" w:after="120"/>
      </w:pPr>
      <w:r>
        <w:t>Đóng gói ứng dụng và triển khai (Deploy) hệ thống lên máy chủ đám mây (Cloud/Hosting) kèm theo tên miền chính thức.</w:t>
      </w:r>
    </w:p>
    <w:p w14:paraId="0336DFF6">
      <w:pPr>
        <w:numPr>
          <w:ilvl w:val="0"/>
          <w:numId w:val="23"/>
        </w:numPr>
        <w:spacing w:before="120" w:after="120"/>
      </w:pPr>
      <w:r>
        <w:t>Tạo ra một hệ thống tự động phân tích và đánh giá phần trăm (%) đóng góp của từng thành viên dựa trên tiến đ</w:t>
      </w:r>
      <w:bookmarkStart w:id="45" w:name="_GoBack"/>
      <w:bookmarkEnd w:id="45"/>
      <w:r>
        <w:t>ộ hoàn thành các thẻ Task (Kanban).</w:t>
      </w:r>
    </w:p>
    <w:sectPr>
      <w:pgSz w:w="11907" w:h="16840"/>
      <w:pgMar w:top="1134" w:right="1134" w:bottom="1134" w:left="1701" w:header="1134" w:footer="1134"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Aptos Display">
    <w:altName w:val="Segoe Print"/>
    <w:panose1 w:val="00000000000000000000"/>
    <w:charset w:val="00"/>
    <w:family w:val="swiss"/>
    <w:pitch w:val="default"/>
    <w:sig w:usb0="00000000" w:usb1="00000000" w:usb2="00000000" w:usb3="00000000" w:csb0="0000019F" w:csb1="00000000"/>
  </w:font>
  <w:font w:name="STXinwei">
    <w:altName w:val="SimSun"/>
    <w:panose1 w:val="00000000000000000000"/>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9CDBA">
    <w:pPr>
      <w:pStyle w:val="21"/>
      <w:tabs>
        <w:tab w:val="left" w:pos="4160"/>
        <w:tab w:val="right" w:pos="9072"/>
      </w:tabs>
      <w:spacing w:before="120" w:after="120"/>
      <w:ind w:right="-7"/>
      <w:rPr>
        <w:rStyle w:val="34"/>
        <w:i/>
        <w:iCs/>
        <w:color w:val="808080"/>
        <w:lang w:val="de-DE"/>
      </w:rPr>
    </w:pPr>
    <w:r>
      <w:rPr>
        <w:rStyle w:val="34"/>
        <w:i/>
        <w:iCs/>
        <w:color w:val="808080"/>
      </w:rPr>
      <w:t>Đề tài:</w:t>
    </w:r>
    <w:r>
      <w:rPr>
        <w:rStyle w:val="34"/>
        <w:i/>
        <w:iCs/>
        <w:color w:val="808080"/>
        <w:lang w:val="vi-VN"/>
      </w:rPr>
      <w:t xml:space="preserve"> Xây dựng website </w:t>
    </w:r>
    <w:r>
      <w:rPr>
        <w:rStyle w:val="34"/>
        <w:i/>
        <w:iCs/>
        <w:color w:val="808080"/>
      </w:rPr>
      <w:t>quản lý nhóm học</w:t>
    </w:r>
    <w:r>
      <w:rPr>
        <w:rStyle w:val="34"/>
        <w:i/>
        <w:iCs/>
        <w:color w:val="80808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3F1DD">
    <w:pPr>
      <w:pStyle w:val="21"/>
      <w:spacing w:before="120" w:after="120"/>
      <w:jc w:val="center"/>
      <w:rPr>
        <w:b/>
        <w:bCs/>
        <w:color w:val="808080"/>
        <w:lang w:val="vi-VN"/>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28C27">
                          <w:pPr>
                            <w:pStyle w:val="21"/>
                            <w:spacing w:before="120" w:after="12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AEE0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oAEE0bAgAAVgQAAA4A&#10;AAAAAAAAAQAgAAAAHwEAAGRycy9lMm9Eb2MueG1sUEsFBgAAAAAGAAYAWQEAAKwFAAAAAA==&#10;">
              <v:fill on="f" focussize="0,0"/>
              <v:stroke on="f" weight="0.5pt"/>
              <v:imagedata o:title=""/>
              <o:lock v:ext="edit" aspectratio="f"/>
              <v:textbox inset="0mm,0mm,0mm,0mm" style="mso-fit-shape-to-text:t;">
                <w:txbxContent>
                  <w:p w14:paraId="79028C27">
                    <w:pPr>
                      <w:pStyle w:val="21"/>
                      <w:spacing w:before="120" w:after="12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6C83F">
    <w:pPr>
      <w:pStyle w:val="21"/>
      <w:tabs>
        <w:tab w:val="left" w:pos="4160"/>
        <w:tab w:val="right" w:pos="9072"/>
      </w:tabs>
      <w:spacing w:before="120" w:after="120"/>
      <w:ind w:right="-7"/>
      <w:rPr>
        <w:rStyle w:val="34"/>
        <w:i/>
        <w:iCs/>
        <w:color w:val="808080"/>
        <w:lang w:val="de-DE"/>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B028B">
                          <w:pPr>
                            <w:pStyle w:val="21"/>
                            <w:spacing w:before="120" w:after="12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tFcob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htFcobAgAAVgQAAA4A&#10;AAAAAAAAAQAgAAAAHwEAAGRycy9lMm9Eb2MueG1sUEsFBgAAAAAGAAYAWQEAAKwFAAAAAA==&#10;">
              <v:fill on="f" focussize="0,0"/>
              <v:stroke on="f" weight="0.5pt"/>
              <v:imagedata o:title=""/>
              <o:lock v:ext="edit" aspectratio="f"/>
              <v:textbox inset="0mm,0mm,0mm,0mm" style="mso-fit-shape-to-text:t;">
                <w:txbxContent>
                  <w:p w14:paraId="323B028B">
                    <w:pPr>
                      <w:pStyle w:val="21"/>
                      <w:spacing w:before="120" w:after="120"/>
                    </w:pPr>
                    <w:r>
                      <w:fldChar w:fldCharType="begin"/>
                    </w:r>
                    <w:r>
                      <w:instrText xml:space="preserve"> PAGE  \* MERGEFORMAT </w:instrText>
                    </w:r>
                    <w:r>
                      <w:fldChar w:fldCharType="separate"/>
                    </w:r>
                    <w:r>
                      <w:t>2</w:t>
                    </w:r>
                    <w:r>
                      <w:fldChar w:fldCharType="end"/>
                    </w:r>
                  </w:p>
                </w:txbxContent>
              </v:textbox>
            </v:shape>
          </w:pict>
        </mc:Fallback>
      </mc:AlternateContent>
    </w:r>
    <w:r>
      <w:rPr>
        <w:rStyle w:val="34"/>
        <w:i/>
        <w:iCs/>
        <w:color w:val="808080"/>
      </w:rPr>
      <w:t>Đề tài:</w:t>
    </w:r>
    <w:r>
      <w:rPr>
        <w:rStyle w:val="34"/>
        <w:i/>
        <w:iCs/>
        <w:color w:val="808080"/>
        <w:lang w:val="vi-VN"/>
      </w:rPr>
      <w:t xml:space="preserve"> Xây dựng website </w:t>
    </w:r>
    <w:r>
      <w:rPr>
        <w:rStyle w:val="34"/>
        <w:i/>
        <w:iCs/>
        <w:color w:val="808080"/>
      </w:rPr>
      <w:t>quản lý nhóm học</w:t>
    </w:r>
    <w:r>
      <w:rPr>
        <w:rStyle w:val="34"/>
        <w:i/>
        <w:iCs/>
        <w:color w:val="80808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3F9B2">
    <w:pPr>
      <w:pStyle w:val="21"/>
      <w:spacing w:before="120" w:after="120"/>
      <w:jc w:val="center"/>
      <w:rPr>
        <w:b/>
        <w:bCs/>
        <w:color w:val="808080"/>
        <w:lang w:val="vi-VN"/>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0608B">
                          <w:pPr>
                            <w:pStyle w:val="21"/>
                            <w:spacing w:before="120" w:after="1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14:paraId="1420608B">
                    <w:pPr>
                      <w:pStyle w:val="21"/>
                      <w:spacing w:before="120" w:after="12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712D2">
                          <w:pPr>
                            <w:pStyle w:val="21"/>
                            <w:spacing w:before="120" w:after="12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JvQcUb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CJvQcUbAgAAVgQAAA4A&#10;AAAAAAAAAQAgAAAAHwEAAGRycy9lMm9Eb2MueG1sUEsFBgAAAAAGAAYAWQEAAKwFAAAAAA==&#10;">
              <v:fill on="f" focussize="0,0"/>
              <v:stroke on="f" weight="0.5pt"/>
              <v:imagedata o:title=""/>
              <o:lock v:ext="edit" aspectratio="f"/>
              <v:textbox inset="0mm,0mm,0mm,0mm" style="mso-fit-shape-to-text:t;">
                <w:txbxContent>
                  <w:p w14:paraId="443712D2">
                    <w:pPr>
                      <w:pStyle w:val="21"/>
                      <w:spacing w:before="120" w:after="12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A24C1">
    <w:pPr>
      <w:pStyle w:val="24"/>
      <w:pBdr>
        <w:bottom w:val="single" w:color="auto" w:sz="4" w:space="1"/>
      </w:pBdr>
      <w:tabs>
        <w:tab w:val="left" w:pos="3371"/>
      </w:tabs>
      <w:spacing w:before="120" w:after="120"/>
      <w:rPr>
        <w:i/>
        <w:lang w:val="vi-VN"/>
      </w:rPr>
    </w:pPr>
    <w:r>
      <w:rPr>
        <w:rStyle w:val="34"/>
        <w:i/>
      </w:rPr>
      <w:fldChar w:fldCharType="begin"/>
    </w:r>
    <w:r>
      <w:rPr>
        <w:rStyle w:val="34"/>
        <w:i/>
      </w:rPr>
      <w:instrText xml:space="preserve"> STYLEREF  "Heading 1" \w  \* MERGEFORMAT </w:instrText>
    </w:r>
    <w:r>
      <w:rPr>
        <w:rStyle w:val="34"/>
        <w:i/>
      </w:rPr>
      <w:fldChar w:fldCharType="separate"/>
    </w:r>
    <w:r>
      <w:rPr>
        <w:rStyle w:val="34"/>
        <w:i/>
      </w:rPr>
      <w:t>Chương 5</w:t>
    </w:r>
    <w:r>
      <w:rPr>
        <w:rStyle w:val="34"/>
        <w:i/>
      </w:rPr>
      <w:fldChar w:fldCharType="end"/>
    </w:r>
    <w:r>
      <w:rPr>
        <w:rStyle w:val="34"/>
        <w:i/>
      </w:rPr>
      <w:t xml:space="preserve">. </w:t>
    </w:r>
    <w:r>
      <w:rPr>
        <w:rStyle w:val="34"/>
        <w:i/>
      </w:rPr>
      <w:fldChar w:fldCharType="begin"/>
    </w:r>
    <w:r>
      <w:rPr>
        <w:rStyle w:val="34"/>
        <w:i/>
      </w:rPr>
      <w:instrText xml:space="preserve"> STYLEREF  "Heading 1" \* MERGEFORMAT </w:instrText>
    </w:r>
    <w:r>
      <w:rPr>
        <w:rStyle w:val="34"/>
        <w:i/>
      </w:rPr>
      <w:fldChar w:fldCharType="separate"/>
    </w:r>
    <w:r>
      <w:rPr>
        <w:rStyle w:val="34"/>
        <w:i/>
      </w:rPr>
      <w:t>Kết Luận</w:t>
    </w:r>
    <w:r>
      <w:rPr>
        <w:rStyle w:val="34"/>
        <w:i/>
      </w:rPr>
      <w:fldChar w:fldCharType="end"/>
    </w:r>
    <w:r>
      <w:rPr>
        <w:rStyle w:val="34"/>
        <w:i/>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5409D">
    <w:pPr>
      <w:pStyle w:val="24"/>
      <w:tabs>
        <w:tab w:val="clear" w:pos="4320"/>
        <w:tab w:val="clear" w:pos="8640"/>
      </w:tabs>
      <w:spacing w:before="120" w:after="12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1F693">
    <w:pPr>
      <w:pStyle w:val="24"/>
      <w:pBdr>
        <w:bottom w:val="single" w:color="auto" w:sz="4" w:space="1"/>
      </w:pBdr>
      <w:tabs>
        <w:tab w:val="left" w:pos="3371"/>
      </w:tabs>
      <w:spacing w:before="120" w:after="120"/>
      <w:rPr>
        <w:i/>
        <w:lang w:val="vi-VN"/>
      </w:rPr>
    </w:pPr>
    <w:r>
      <w:rPr>
        <w:rStyle w:val="34"/>
        <w:i/>
      </w:rPr>
      <w:fldChar w:fldCharType="begin"/>
    </w:r>
    <w:r>
      <w:rPr>
        <w:rStyle w:val="34"/>
        <w:i/>
      </w:rPr>
      <w:instrText xml:space="preserve"> STYLEREF  "Heading 1" \w  \* MERGEFORMAT </w:instrText>
    </w:r>
    <w:r>
      <w:rPr>
        <w:rStyle w:val="34"/>
        <w:i/>
      </w:rPr>
      <w:fldChar w:fldCharType="separate"/>
    </w:r>
    <w:r>
      <w:rPr>
        <w:rStyle w:val="34"/>
        <w:i/>
      </w:rPr>
      <w:t>Chương 5</w:t>
    </w:r>
    <w:r>
      <w:rPr>
        <w:rStyle w:val="34"/>
        <w:i/>
      </w:rPr>
      <w:fldChar w:fldCharType="end"/>
    </w:r>
    <w:r>
      <w:rPr>
        <w:rStyle w:val="34"/>
        <w:i/>
      </w:rPr>
      <w:t xml:space="preserve">. </w:t>
    </w:r>
    <w:r>
      <w:rPr>
        <w:rStyle w:val="34"/>
        <w:i/>
      </w:rPr>
      <w:fldChar w:fldCharType="begin"/>
    </w:r>
    <w:r>
      <w:rPr>
        <w:rStyle w:val="34"/>
        <w:i/>
      </w:rPr>
      <w:instrText xml:space="preserve"> STYLEREF  "Heading 1" \* MERGEFORMAT </w:instrText>
    </w:r>
    <w:r>
      <w:rPr>
        <w:rStyle w:val="34"/>
        <w:i/>
      </w:rPr>
      <w:fldChar w:fldCharType="separate"/>
    </w:r>
    <w:r>
      <w:rPr>
        <w:rStyle w:val="34"/>
        <w:i/>
      </w:rPr>
      <w:t>Kết Luận</w:t>
    </w:r>
    <w:r>
      <w:rPr>
        <w:rStyle w:val="34"/>
        <w:i/>
      </w:rPr>
      <w:fldChar w:fldCharType="end"/>
    </w:r>
    <w:r>
      <w:rPr>
        <w:rStyle w:val="34"/>
        <w: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86DB3"/>
    <w:multiLevelType w:val="singleLevel"/>
    <w:tmpl w:val="97C86DB3"/>
    <w:lvl w:ilvl="0" w:tentative="0">
      <w:start w:val="1"/>
      <w:numFmt w:val="decimal"/>
      <w:lvlText w:val="%1."/>
      <w:lvlJc w:val="left"/>
      <w:pPr>
        <w:tabs>
          <w:tab w:val="left" w:pos="425"/>
        </w:tabs>
        <w:ind w:left="425" w:hanging="425"/>
      </w:pPr>
      <w:rPr>
        <w:rFonts w:hint="default"/>
      </w:rPr>
    </w:lvl>
  </w:abstractNum>
  <w:abstractNum w:abstractNumId="1">
    <w:nsid w:val="C725AA43"/>
    <w:multiLevelType w:val="singleLevel"/>
    <w:tmpl w:val="C725AA43"/>
    <w:lvl w:ilvl="0" w:tentative="0">
      <w:start w:val="1"/>
      <w:numFmt w:val="decimal"/>
      <w:lvlText w:val="%1."/>
      <w:lvlJc w:val="left"/>
      <w:pPr>
        <w:tabs>
          <w:tab w:val="left" w:pos="425"/>
        </w:tabs>
        <w:ind w:left="425" w:hanging="425"/>
      </w:pPr>
      <w:rPr>
        <w:rFonts w:hint="default"/>
      </w:rPr>
    </w:lvl>
  </w:abstractNum>
  <w:abstractNum w:abstractNumId="2">
    <w:nsid w:val="FD56AFE8"/>
    <w:multiLevelType w:val="singleLevel"/>
    <w:tmpl w:val="FD56AFE8"/>
    <w:lvl w:ilvl="0" w:tentative="0">
      <w:start w:val="1"/>
      <w:numFmt w:val="decimal"/>
      <w:lvlText w:val="%1."/>
      <w:lvlJc w:val="left"/>
      <w:pPr>
        <w:tabs>
          <w:tab w:val="left" w:pos="425"/>
        </w:tabs>
        <w:ind w:left="425" w:hanging="425"/>
      </w:pPr>
      <w:rPr>
        <w:rFonts w:hint="default"/>
      </w:rPr>
    </w:lvl>
  </w:abstractNum>
  <w:abstractNum w:abstractNumId="3">
    <w:nsid w:val="FFFFFF7E"/>
    <w:multiLevelType w:val="singleLevel"/>
    <w:tmpl w:val="FFFFFF7E"/>
    <w:lvl w:ilvl="0" w:tentative="0">
      <w:start w:val="1"/>
      <w:numFmt w:val="decimal"/>
      <w:pStyle w:val="32"/>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31"/>
      <w:lvlText w:val="Q%1."/>
      <w:lvlJc w:val="left"/>
      <w:pPr>
        <w:tabs>
          <w:tab w:val="left" w:pos="643"/>
        </w:tabs>
        <w:ind w:left="643" w:hanging="360"/>
      </w:pPr>
      <w:rPr>
        <w:rFonts w:hint="default"/>
      </w:rPr>
    </w:lvl>
  </w:abstractNum>
  <w:abstractNum w:abstractNumId="5">
    <w:nsid w:val="FFFFFF83"/>
    <w:multiLevelType w:val="singleLevel"/>
    <w:tmpl w:val="FFFFFF83"/>
    <w:lvl w:ilvl="0" w:tentative="0">
      <w:start w:val="1"/>
      <w:numFmt w:val="bullet"/>
      <w:pStyle w:val="29"/>
      <w:lvlText w:val=""/>
      <w:lvlJc w:val="left"/>
      <w:pPr>
        <w:tabs>
          <w:tab w:val="left" w:pos="567"/>
        </w:tabs>
        <w:ind w:left="567" w:hanging="284"/>
      </w:pPr>
      <w:rPr>
        <w:rFonts w:hint="default" w:ascii="Symbol" w:hAnsi="Symbol"/>
      </w:rPr>
    </w:lvl>
  </w:abstractNum>
  <w:abstractNum w:abstractNumId="6">
    <w:nsid w:val="FFFFFF89"/>
    <w:multiLevelType w:val="singleLevel"/>
    <w:tmpl w:val="FFFFFF89"/>
    <w:lvl w:ilvl="0" w:tentative="0">
      <w:start w:val="1"/>
      <w:numFmt w:val="bullet"/>
      <w:pStyle w:val="28"/>
      <w:lvlText w:val=""/>
      <w:lvlJc w:val="left"/>
      <w:pPr>
        <w:tabs>
          <w:tab w:val="left" w:pos="360"/>
        </w:tabs>
        <w:ind w:left="360" w:hanging="360"/>
      </w:pPr>
      <w:rPr>
        <w:rFonts w:hint="default" w:ascii="Symbol" w:hAnsi="Symbol"/>
      </w:rPr>
    </w:lvl>
  </w:abstractNum>
  <w:abstractNum w:abstractNumId="7">
    <w:nsid w:val="04696494"/>
    <w:multiLevelType w:val="multilevel"/>
    <w:tmpl w:val="046964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CE3DCF"/>
    <w:multiLevelType w:val="multilevel"/>
    <w:tmpl w:val="1CCE3DCF"/>
    <w:lvl w:ilvl="0" w:tentative="0">
      <w:start w:val="1"/>
      <w:numFmt w:val="decimal"/>
      <w:pStyle w:val="63"/>
      <w:lvlText w:val="[%1]"/>
      <w:lvlJc w:val="left"/>
      <w:pPr>
        <w:tabs>
          <w:tab w:val="left" w:pos="432"/>
        </w:tabs>
        <w:ind w:left="0" w:firstLine="0"/>
      </w:pPr>
      <w:rPr>
        <w:rFonts w:hint="default"/>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264DE228"/>
    <w:multiLevelType w:val="singleLevel"/>
    <w:tmpl w:val="264DE228"/>
    <w:lvl w:ilvl="0" w:tentative="0">
      <w:start w:val="1"/>
      <w:numFmt w:val="bullet"/>
      <w:lvlText w:val="-"/>
      <w:lvlJc w:val="left"/>
      <w:pPr>
        <w:tabs>
          <w:tab w:val="left" w:pos="420"/>
        </w:tabs>
        <w:ind w:left="418" w:hanging="418"/>
      </w:pPr>
      <w:rPr>
        <w:rFonts w:hint="default" w:ascii="Arial" w:hAnsi="Arial" w:cs="Arial"/>
      </w:rPr>
    </w:lvl>
  </w:abstractNum>
  <w:abstractNum w:abstractNumId="10">
    <w:nsid w:val="2C613BA8"/>
    <w:multiLevelType w:val="multilevel"/>
    <w:tmpl w:val="2C613BA8"/>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0FB461D"/>
    <w:multiLevelType w:val="multilevel"/>
    <w:tmpl w:val="30FB461D"/>
    <w:lvl w:ilvl="0" w:tentative="0">
      <w:start w:val="1"/>
      <w:numFmt w:val="decimal"/>
      <w:pStyle w:val="2"/>
      <w:suff w:val="space"/>
      <w:lvlText w:val="Chương %1."/>
      <w:lvlJc w:val="left"/>
      <w:pPr>
        <w:ind w:left="0" w:firstLine="0"/>
      </w:pPr>
      <w:rPr>
        <w:rFonts w:hint="default" w:ascii="Times New Roman" w:hAnsi="Times New Roman"/>
        <w:b w:val="0"/>
        <w:i w:val="0"/>
        <w:sz w:val="48"/>
        <w:szCs w:val="24"/>
      </w:rPr>
    </w:lvl>
    <w:lvl w:ilvl="1" w:tentative="0">
      <w:start w:val="1"/>
      <w:numFmt w:val="decimal"/>
      <w:pStyle w:val="3"/>
      <w:suff w:val="space"/>
      <w:lvlText w:val="%1.%2"/>
      <w:lvlJc w:val="left"/>
      <w:pPr>
        <w:ind w:left="360" w:hanging="360"/>
      </w:pPr>
      <w:rPr>
        <w:rFonts w:hint="default"/>
        <w:b/>
        <w:i w:val="0"/>
        <w:strike w:val="0"/>
        <w:sz w:val="30"/>
        <w:szCs w:val="30"/>
      </w:rPr>
    </w:lvl>
    <w:lvl w:ilvl="2" w:tentative="0">
      <w:start w:val="1"/>
      <w:numFmt w:val="decimal"/>
      <w:pStyle w:val="5"/>
      <w:suff w:val="space"/>
      <w:lvlText w:val="%1.%2.%3"/>
      <w:lvlJc w:val="left"/>
      <w:pPr>
        <w:ind w:left="1713" w:hanging="720"/>
      </w:pPr>
      <w:rPr>
        <w:rFonts w:hint="default"/>
        <w:b/>
        <w:bCs/>
        <w:i w:val="0"/>
        <w:strike w:val="0"/>
      </w:rPr>
    </w:lvl>
    <w:lvl w:ilvl="3" w:tentative="0">
      <w:start w:val="1"/>
      <w:numFmt w:val="decimal"/>
      <w:pStyle w:val="6"/>
      <w:lvlText w:val="%1.%2.%3.%4"/>
      <w:lvlJc w:val="left"/>
      <w:pPr>
        <w:tabs>
          <w:tab w:val="left" w:pos="864"/>
        </w:tabs>
        <w:ind w:left="864" w:hanging="864"/>
      </w:pPr>
      <w:rPr>
        <w:rFonts w:hint="default"/>
        <w:i w:val="0"/>
      </w:rPr>
    </w:lvl>
    <w:lvl w:ilvl="4" w:tentative="0">
      <w:start w:val="0"/>
      <w:numFmt w:val="none"/>
      <w:pStyle w:val="7"/>
      <w:lvlText w:val=""/>
      <w:lvlJc w:val="left"/>
      <w:pPr>
        <w:tabs>
          <w:tab w:val="left" w:pos="360"/>
        </w:tabs>
        <w:ind w:left="0" w:firstLine="0"/>
      </w:pPr>
      <w:rPr>
        <w:rFonts w:hint="default"/>
      </w:rPr>
    </w:lvl>
    <w:lvl w:ilvl="5" w:tentative="0">
      <w:start w:val="1"/>
      <w:numFmt w:val="decimal"/>
      <w:pStyle w:val="8"/>
      <w:lvlText w:val="%1.%2.%3.%4.%5.%6"/>
      <w:lvlJc w:val="left"/>
      <w:pPr>
        <w:tabs>
          <w:tab w:val="left" w:pos="1152"/>
        </w:tabs>
        <w:ind w:left="1152" w:hanging="1152"/>
      </w:pPr>
      <w:rPr>
        <w:rFonts w:hint="default"/>
      </w:rPr>
    </w:lvl>
    <w:lvl w:ilvl="6" w:tentative="0">
      <w:start w:val="0"/>
      <w:numFmt w:val="none"/>
      <w:pStyle w:val="9"/>
      <w:lvlText w:val=""/>
      <w:lvlJc w:val="left"/>
      <w:pPr>
        <w:tabs>
          <w:tab w:val="left" w:pos="360"/>
        </w:tabs>
        <w:ind w:left="0" w:firstLine="0"/>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4"/>
        </w:tabs>
        <w:ind w:left="1584" w:hanging="1584"/>
      </w:pPr>
      <w:rPr>
        <w:rFonts w:hint="default"/>
      </w:rPr>
    </w:lvl>
  </w:abstractNum>
  <w:abstractNum w:abstractNumId="12">
    <w:nsid w:val="47CA6486"/>
    <w:multiLevelType w:val="multilevel"/>
    <w:tmpl w:val="47CA6486"/>
    <w:lvl w:ilvl="0" w:tentative="0">
      <w:start w:val="1"/>
      <w:numFmt w:val="bullet"/>
      <w:pStyle w:val="79"/>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4B1D5CAA"/>
    <w:multiLevelType w:val="multilevel"/>
    <w:tmpl w:val="4B1D5CAA"/>
    <w:lvl w:ilvl="0" w:tentative="0">
      <w:start w:val="1"/>
      <w:numFmt w:val="decimal"/>
      <w:pStyle w:val="89"/>
      <w:lvlText w:val="[%1]"/>
      <w:lvlJc w:val="left"/>
      <w:pPr>
        <w:tabs>
          <w:tab w:val="left" w:pos="0"/>
        </w:tabs>
        <w:ind w:left="0" w:firstLine="0"/>
      </w:pPr>
      <w:rPr>
        <w:rFonts w:hint="default"/>
        <w:color w:val="auto"/>
      </w:rPr>
    </w:lvl>
    <w:lvl w:ilvl="1" w:tentative="0">
      <w:start w:val="1"/>
      <w:numFmt w:val="lowerLetter"/>
      <w:lvlText w:val="%2."/>
      <w:lvlJc w:val="left"/>
      <w:pPr>
        <w:tabs>
          <w:tab w:val="left" w:pos="2007"/>
        </w:tabs>
        <w:ind w:left="2007" w:hanging="360"/>
      </w:pPr>
    </w:lvl>
    <w:lvl w:ilvl="2" w:tentative="0">
      <w:start w:val="1"/>
      <w:numFmt w:val="lowerRoman"/>
      <w:lvlText w:val="%3."/>
      <w:lvlJc w:val="right"/>
      <w:pPr>
        <w:tabs>
          <w:tab w:val="left" w:pos="2727"/>
        </w:tabs>
        <w:ind w:left="2727" w:hanging="180"/>
      </w:pPr>
    </w:lvl>
    <w:lvl w:ilvl="3" w:tentative="0">
      <w:start w:val="1"/>
      <w:numFmt w:val="decimal"/>
      <w:lvlText w:val="%4."/>
      <w:lvlJc w:val="left"/>
      <w:pPr>
        <w:tabs>
          <w:tab w:val="left" w:pos="3447"/>
        </w:tabs>
        <w:ind w:left="3447" w:hanging="360"/>
      </w:pPr>
    </w:lvl>
    <w:lvl w:ilvl="4" w:tentative="0">
      <w:start w:val="1"/>
      <w:numFmt w:val="lowerLetter"/>
      <w:lvlText w:val="%5."/>
      <w:lvlJc w:val="left"/>
      <w:pPr>
        <w:tabs>
          <w:tab w:val="left" w:pos="4167"/>
        </w:tabs>
        <w:ind w:left="4167" w:hanging="360"/>
      </w:pPr>
    </w:lvl>
    <w:lvl w:ilvl="5" w:tentative="0">
      <w:start w:val="1"/>
      <w:numFmt w:val="lowerRoman"/>
      <w:lvlText w:val="%6."/>
      <w:lvlJc w:val="right"/>
      <w:pPr>
        <w:tabs>
          <w:tab w:val="left" w:pos="4887"/>
        </w:tabs>
        <w:ind w:left="4887" w:hanging="180"/>
      </w:pPr>
    </w:lvl>
    <w:lvl w:ilvl="6" w:tentative="0">
      <w:start w:val="1"/>
      <w:numFmt w:val="decimal"/>
      <w:lvlText w:val="%7."/>
      <w:lvlJc w:val="left"/>
      <w:pPr>
        <w:tabs>
          <w:tab w:val="left" w:pos="5607"/>
        </w:tabs>
        <w:ind w:left="5607" w:hanging="360"/>
      </w:pPr>
    </w:lvl>
    <w:lvl w:ilvl="7" w:tentative="0">
      <w:start w:val="1"/>
      <w:numFmt w:val="lowerLetter"/>
      <w:lvlText w:val="%8."/>
      <w:lvlJc w:val="left"/>
      <w:pPr>
        <w:tabs>
          <w:tab w:val="left" w:pos="6327"/>
        </w:tabs>
        <w:ind w:left="6327" w:hanging="360"/>
      </w:pPr>
    </w:lvl>
    <w:lvl w:ilvl="8" w:tentative="0">
      <w:start w:val="1"/>
      <w:numFmt w:val="lowerRoman"/>
      <w:lvlText w:val="%9."/>
      <w:lvlJc w:val="right"/>
      <w:pPr>
        <w:tabs>
          <w:tab w:val="left" w:pos="7047"/>
        </w:tabs>
        <w:ind w:left="7047" w:hanging="180"/>
      </w:pPr>
    </w:lvl>
  </w:abstractNum>
  <w:abstractNum w:abstractNumId="14">
    <w:nsid w:val="4FCF6DA9"/>
    <w:multiLevelType w:val="multilevel"/>
    <w:tmpl w:val="4FCF6DA9"/>
    <w:lvl w:ilvl="0" w:tentative="0">
      <w:start w:val="1"/>
      <w:numFmt w:val="decimal"/>
      <w:pStyle w:val="87"/>
      <w:lvlText w:val="[%1]"/>
      <w:lvlJc w:val="left"/>
      <w:pPr>
        <w:tabs>
          <w:tab w:val="left" w:pos="0"/>
        </w:tabs>
        <w:ind w:left="0" w:firstLine="0"/>
      </w:pPr>
      <w:rPr>
        <w:rFonts w:hint="default"/>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560B1AEC"/>
    <w:multiLevelType w:val="multilevel"/>
    <w:tmpl w:val="560B1A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892314C"/>
    <w:multiLevelType w:val="multilevel"/>
    <w:tmpl w:val="5892314C"/>
    <w:lvl w:ilvl="0" w:tentative="0">
      <w:start w:val="1"/>
      <w:numFmt w:val="bullet"/>
      <w:lvlText w:val="-"/>
      <w:lvlJc w:val="left"/>
      <w:pPr>
        <w:ind w:left="720" w:hanging="360"/>
      </w:pPr>
      <w:rPr>
        <w:rFonts w:hint="eastAsia" w:ascii="STXinwei" w:hAnsi="Symbol" w:eastAsia="STXinwe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4266128"/>
    <w:multiLevelType w:val="multilevel"/>
    <w:tmpl w:val="64266128"/>
    <w:lvl w:ilvl="0" w:tentative="0">
      <w:start w:val="1"/>
      <w:numFmt w:val="bullet"/>
      <w:lvlText w:val="‒"/>
      <w:lvlJc w:val="left"/>
      <w:pPr>
        <w:ind w:left="720" w:hanging="360"/>
      </w:pPr>
      <w:rPr>
        <w:rFonts w:hint="default" w:ascii="Calibri" w:hAnsi="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E7A7DF4"/>
    <w:multiLevelType w:val="multilevel"/>
    <w:tmpl w:val="6E7A7D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FEA3E61"/>
    <w:multiLevelType w:val="multilevel"/>
    <w:tmpl w:val="6FEA3E61"/>
    <w:lvl w:ilvl="0" w:tentative="0">
      <w:start w:val="1"/>
      <w:numFmt w:val="decimal"/>
      <w:lvlText w:val="%1."/>
      <w:lvlJc w:val="left"/>
      <w:pPr>
        <w:ind w:left="4332" w:hanging="360"/>
      </w:pPr>
      <w:rPr>
        <w:rFonts w:hint="default"/>
      </w:rPr>
    </w:lvl>
    <w:lvl w:ilvl="1" w:tentative="0">
      <w:start w:val="1"/>
      <w:numFmt w:val="lowerLetter"/>
      <w:lvlText w:val="%2."/>
      <w:lvlJc w:val="left"/>
      <w:pPr>
        <w:ind w:left="5052" w:hanging="360"/>
      </w:pPr>
    </w:lvl>
    <w:lvl w:ilvl="2" w:tentative="0">
      <w:start w:val="1"/>
      <w:numFmt w:val="lowerRoman"/>
      <w:lvlText w:val="%3."/>
      <w:lvlJc w:val="right"/>
      <w:pPr>
        <w:ind w:left="5772" w:hanging="180"/>
      </w:pPr>
    </w:lvl>
    <w:lvl w:ilvl="3" w:tentative="0">
      <w:start w:val="1"/>
      <w:numFmt w:val="decimal"/>
      <w:lvlText w:val="%4."/>
      <w:lvlJc w:val="left"/>
      <w:pPr>
        <w:ind w:left="6492" w:hanging="360"/>
      </w:pPr>
    </w:lvl>
    <w:lvl w:ilvl="4" w:tentative="0">
      <w:start w:val="1"/>
      <w:numFmt w:val="lowerLetter"/>
      <w:lvlText w:val="%5."/>
      <w:lvlJc w:val="left"/>
      <w:pPr>
        <w:ind w:left="7212" w:hanging="360"/>
      </w:pPr>
    </w:lvl>
    <w:lvl w:ilvl="5" w:tentative="0">
      <w:start w:val="1"/>
      <w:numFmt w:val="lowerRoman"/>
      <w:lvlText w:val="%6."/>
      <w:lvlJc w:val="right"/>
      <w:pPr>
        <w:ind w:left="7932" w:hanging="180"/>
      </w:pPr>
    </w:lvl>
    <w:lvl w:ilvl="6" w:tentative="0">
      <w:start w:val="1"/>
      <w:numFmt w:val="decimal"/>
      <w:lvlText w:val="%7."/>
      <w:lvlJc w:val="left"/>
      <w:pPr>
        <w:ind w:left="8652" w:hanging="360"/>
      </w:pPr>
    </w:lvl>
    <w:lvl w:ilvl="7" w:tentative="0">
      <w:start w:val="1"/>
      <w:numFmt w:val="lowerLetter"/>
      <w:lvlText w:val="%8."/>
      <w:lvlJc w:val="left"/>
      <w:pPr>
        <w:ind w:left="9372" w:hanging="360"/>
      </w:pPr>
    </w:lvl>
    <w:lvl w:ilvl="8" w:tentative="0">
      <w:start w:val="1"/>
      <w:numFmt w:val="lowerRoman"/>
      <w:lvlText w:val="%9."/>
      <w:lvlJc w:val="right"/>
      <w:pPr>
        <w:ind w:left="10092" w:hanging="180"/>
      </w:pPr>
    </w:lvl>
  </w:abstractNum>
  <w:abstractNum w:abstractNumId="20">
    <w:nsid w:val="74F651B6"/>
    <w:multiLevelType w:val="multilevel"/>
    <w:tmpl w:val="74F65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9116168"/>
    <w:multiLevelType w:val="multilevel"/>
    <w:tmpl w:val="79116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F0CC95E"/>
    <w:multiLevelType w:val="multilevel"/>
    <w:tmpl w:val="7F0CC95E"/>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1"/>
  </w:num>
  <w:num w:numId="2">
    <w:abstractNumId w:val="6"/>
  </w:num>
  <w:num w:numId="3">
    <w:abstractNumId w:val="5"/>
  </w:num>
  <w:num w:numId="4">
    <w:abstractNumId w:val="4"/>
  </w:num>
  <w:num w:numId="5">
    <w:abstractNumId w:val="3"/>
  </w:num>
  <w:num w:numId="6">
    <w:abstractNumId w:val="8"/>
  </w:num>
  <w:num w:numId="7">
    <w:abstractNumId w:val="12"/>
  </w:num>
  <w:num w:numId="8">
    <w:abstractNumId w:val="14"/>
  </w:num>
  <w:num w:numId="9">
    <w:abstractNumId w:val="13"/>
  </w:num>
  <w:num w:numId="10">
    <w:abstractNumId w:val="19"/>
  </w:num>
  <w:num w:numId="11">
    <w:abstractNumId w:val="16"/>
  </w:num>
  <w:num w:numId="12">
    <w:abstractNumId w:val="9"/>
  </w:num>
  <w:num w:numId="13">
    <w:abstractNumId w:val="10"/>
  </w:num>
  <w:num w:numId="14">
    <w:abstractNumId w:val="17"/>
  </w:num>
  <w:num w:numId="15">
    <w:abstractNumId w:val="22"/>
  </w:num>
  <w:num w:numId="16">
    <w:abstractNumId w:val="18"/>
  </w:num>
  <w:num w:numId="17">
    <w:abstractNumId w:val="15"/>
  </w:num>
  <w:num w:numId="18">
    <w:abstractNumId w:val="7"/>
  </w:num>
  <w:num w:numId="19">
    <w:abstractNumId w:val="1"/>
  </w:num>
  <w:num w:numId="20">
    <w:abstractNumId w:val="2"/>
  </w:num>
  <w:num w:numId="21">
    <w:abstractNumId w:val="0"/>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84"/>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4B8"/>
    <w:rsid w:val="00000156"/>
    <w:rsid w:val="00000816"/>
    <w:rsid w:val="00000BB5"/>
    <w:rsid w:val="00000C02"/>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5F18"/>
    <w:rsid w:val="00006692"/>
    <w:rsid w:val="000070BF"/>
    <w:rsid w:val="0000745D"/>
    <w:rsid w:val="0000794C"/>
    <w:rsid w:val="00007C12"/>
    <w:rsid w:val="00007D87"/>
    <w:rsid w:val="00010CFA"/>
    <w:rsid w:val="000111E0"/>
    <w:rsid w:val="000111E6"/>
    <w:rsid w:val="00011771"/>
    <w:rsid w:val="00011C19"/>
    <w:rsid w:val="00011FD2"/>
    <w:rsid w:val="00012002"/>
    <w:rsid w:val="0001221D"/>
    <w:rsid w:val="000125F5"/>
    <w:rsid w:val="0001274B"/>
    <w:rsid w:val="00012890"/>
    <w:rsid w:val="000128E1"/>
    <w:rsid w:val="00012C20"/>
    <w:rsid w:val="00012CA1"/>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34E"/>
    <w:rsid w:val="000356B0"/>
    <w:rsid w:val="00035EAA"/>
    <w:rsid w:val="000361F4"/>
    <w:rsid w:val="0003629D"/>
    <w:rsid w:val="00036712"/>
    <w:rsid w:val="00036CAE"/>
    <w:rsid w:val="00037F55"/>
    <w:rsid w:val="00037F6C"/>
    <w:rsid w:val="00037FA4"/>
    <w:rsid w:val="000400DE"/>
    <w:rsid w:val="000402D9"/>
    <w:rsid w:val="0004030F"/>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5C0"/>
    <w:rsid w:val="00061AB6"/>
    <w:rsid w:val="00062728"/>
    <w:rsid w:val="00062D67"/>
    <w:rsid w:val="00062DF0"/>
    <w:rsid w:val="000633A8"/>
    <w:rsid w:val="00063DF7"/>
    <w:rsid w:val="000646A2"/>
    <w:rsid w:val="000646EF"/>
    <w:rsid w:val="00064B38"/>
    <w:rsid w:val="00064BE4"/>
    <w:rsid w:val="00064C90"/>
    <w:rsid w:val="00064D1C"/>
    <w:rsid w:val="00064E2A"/>
    <w:rsid w:val="00065251"/>
    <w:rsid w:val="00065C67"/>
    <w:rsid w:val="00065D73"/>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2E01"/>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0B"/>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E46"/>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29"/>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D21"/>
    <w:rsid w:val="000C7EC7"/>
    <w:rsid w:val="000D0481"/>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A7E"/>
    <w:rsid w:val="000E0B35"/>
    <w:rsid w:val="000E0BEC"/>
    <w:rsid w:val="000E11D7"/>
    <w:rsid w:val="000E1BB0"/>
    <w:rsid w:val="000E1C11"/>
    <w:rsid w:val="000E1EC2"/>
    <w:rsid w:val="000E23E3"/>
    <w:rsid w:val="000E2BC2"/>
    <w:rsid w:val="000E2BCB"/>
    <w:rsid w:val="000E2CD1"/>
    <w:rsid w:val="000E30C9"/>
    <w:rsid w:val="000E4223"/>
    <w:rsid w:val="000E4A04"/>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220"/>
    <w:rsid w:val="001035B6"/>
    <w:rsid w:val="00103DD7"/>
    <w:rsid w:val="00103E30"/>
    <w:rsid w:val="00103EE2"/>
    <w:rsid w:val="00104D62"/>
    <w:rsid w:val="00104D96"/>
    <w:rsid w:val="00104E09"/>
    <w:rsid w:val="00104F8E"/>
    <w:rsid w:val="00105205"/>
    <w:rsid w:val="001052B9"/>
    <w:rsid w:val="0010551C"/>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B54"/>
    <w:rsid w:val="00133D2A"/>
    <w:rsid w:val="00133E47"/>
    <w:rsid w:val="00133F6E"/>
    <w:rsid w:val="00134075"/>
    <w:rsid w:val="001340C0"/>
    <w:rsid w:val="00134174"/>
    <w:rsid w:val="0013433A"/>
    <w:rsid w:val="001344F6"/>
    <w:rsid w:val="00134903"/>
    <w:rsid w:val="00134F23"/>
    <w:rsid w:val="00135084"/>
    <w:rsid w:val="00135D13"/>
    <w:rsid w:val="0013658D"/>
    <w:rsid w:val="00136C0F"/>
    <w:rsid w:val="00136D61"/>
    <w:rsid w:val="00137A3C"/>
    <w:rsid w:val="00140021"/>
    <w:rsid w:val="00140606"/>
    <w:rsid w:val="00140ED5"/>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3D"/>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4D1"/>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4C1"/>
    <w:rsid w:val="001925F4"/>
    <w:rsid w:val="00192C1E"/>
    <w:rsid w:val="00192CFF"/>
    <w:rsid w:val="00192F35"/>
    <w:rsid w:val="001931A2"/>
    <w:rsid w:val="00194673"/>
    <w:rsid w:val="0019627C"/>
    <w:rsid w:val="00196362"/>
    <w:rsid w:val="00196A98"/>
    <w:rsid w:val="00196CB4"/>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9F9"/>
    <w:rsid w:val="001C1B5A"/>
    <w:rsid w:val="001C2010"/>
    <w:rsid w:val="001C240F"/>
    <w:rsid w:val="001C2719"/>
    <w:rsid w:val="001C28B3"/>
    <w:rsid w:val="001C2BBD"/>
    <w:rsid w:val="001C2F78"/>
    <w:rsid w:val="001C3440"/>
    <w:rsid w:val="001C3C69"/>
    <w:rsid w:val="001C3E05"/>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791"/>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410"/>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ACD"/>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045"/>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BA7"/>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0CDC"/>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438"/>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3CF8"/>
    <w:rsid w:val="00263E78"/>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2987"/>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1C43"/>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CBA"/>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995"/>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74D"/>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3FF1"/>
    <w:rsid w:val="002E440F"/>
    <w:rsid w:val="002E4547"/>
    <w:rsid w:val="002E47B5"/>
    <w:rsid w:val="002E47C7"/>
    <w:rsid w:val="002E4B78"/>
    <w:rsid w:val="002E5F22"/>
    <w:rsid w:val="002E6383"/>
    <w:rsid w:val="002E683F"/>
    <w:rsid w:val="002E7508"/>
    <w:rsid w:val="002E755A"/>
    <w:rsid w:val="002E756B"/>
    <w:rsid w:val="002E75D7"/>
    <w:rsid w:val="002E7645"/>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00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78E"/>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4C"/>
    <w:rsid w:val="003162EF"/>
    <w:rsid w:val="003169B5"/>
    <w:rsid w:val="00317037"/>
    <w:rsid w:val="003173FA"/>
    <w:rsid w:val="00317876"/>
    <w:rsid w:val="003179E4"/>
    <w:rsid w:val="00317FCF"/>
    <w:rsid w:val="003200C9"/>
    <w:rsid w:val="00320B87"/>
    <w:rsid w:val="00320C09"/>
    <w:rsid w:val="00321C19"/>
    <w:rsid w:val="00321E5C"/>
    <w:rsid w:val="00321EEC"/>
    <w:rsid w:val="00322325"/>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9"/>
    <w:rsid w:val="00326C2E"/>
    <w:rsid w:val="00326E12"/>
    <w:rsid w:val="00326FBB"/>
    <w:rsid w:val="00327056"/>
    <w:rsid w:val="003304A4"/>
    <w:rsid w:val="00330C63"/>
    <w:rsid w:val="00330CA7"/>
    <w:rsid w:val="00331839"/>
    <w:rsid w:val="003321F4"/>
    <w:rsid w:val="0033285D"/>
    <w:rsid w:val="00332D6B"/>
    <w:rsid w:val="00332D98"/>
    <w:rsid w:val="00333322"/>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B93"/>
    <w:rsid w:val="00346FD4"/>
    <w:rsid w:val="00347602"/>
    <w:rsid w:val="00347843"/>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B8D"/>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4B7"/>
    <w:rsid w:val="003838BA"/>
    <w:rsid w:val="00384112"/>
    <w:rsid w:val="003846F0"/>
    <w:rsid w:val="00384B4D"/>
    <w:rsid w:val="00384D33"/>
    <w:rsid w:val="00384DCF"/>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97DDF"/>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48C"/>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2C64"/>
    <w:rsid w:val="003C30B0"/>
    <w:rsid w:val="003C31DA"/>
    <w:rsid w:val="003C3BE4"/>
    <w:rsid w:val="003C3CE3"/>
    <w:rsid w:val="003C446C"/>
    <w:rsid w:val="003C4D19"/>
    <w:rsid w:val="003C4D71"/>
    <w:rsid w:val="003C5125"/>
    <w:rsid w:val="003C5909"/>
    <w:rsid w:val="003C5CBB"/>
    <w:rsid w:val="003C5D93"/>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945"/>
    <w:rsid w:val="003F2FB1"/>
    <w:rsid w:val="003F3240"/>
    <w:rsid w:val="003F3291"/>
    <w:rsid w:val="003F3329"/>
    <w:rsid w:val="003F3C45"/>
    <w:rsid w:val="003F40AA"/>
    <w:rsid w:val="003F4162"/>
    <w:rsid w:val="003F43B1"/>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9F"/>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4DC8"/>
    <w:rsid w:val="00425476"/>
    <w:rsid w:val="0042573C"/>
    <w:rsid w:val="004262E4"/>
    <w:rsid w:val="004266E1"/>
    <w:rsid w:val="00426BA0"/>
    <w:rsid w:val="00426DE8"/>
    <w:rsid w:val="00427074"/>
    <w:rsid w:val="004271D1"/>
    <w:rsid w:val="004271DF"/>
    <w:rsid w:val="004272AD"/>
    <w:rsid w:val="00427B26"/>
    <w:rsid w:val="00427DEF"/>
    <w:rsid w:val="00430F20"/>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AD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453"/>
    <w:rsid w:val="004566FC"/>
    <w:rsid w:val="004567CC"/>
    <w:rsid w:val="00456FA7"/>
    <w:rsid w:val="004579A5"/>
    <w:rsid w:val="00457A10"/>
    <w:rsid w:val="00457B62"/>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E46"/>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C65"/>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930"/>
    <w:rsid w:val="004B64B9"/>
    <w:rsid w:val="004B655B"/>
    <w:rsid w:val="004B659A"/>
    <w:rsid w:val="004B69CF"/>
    <w:rsid w:val="004B6A0F"/>
    <w:rsid w:val="004B6E84"/>
    <w:rsid w:val="004B715E"/>
    <w:rsid w:val="004B7C2D"/>
    <w:rsid w:val="004B7D9F"/>
    <w:rsid w:val="004C03EE"/>
    <w:rsid w:val="004C042C"/>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5D9"/>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5B5"/>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39C"/>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5EB8"/>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6FD"/>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6D7C"/>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12"/>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14C"/>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0A"/>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1E8"/>
    <w:rsid w:val="005B4313"/>
    <w:rsid w:val="005B451E"/>
    <w:rsid w:val="005B4811"/>
    <w:rsid w:val="005B4946"/>
    <w:rsid w:val="005B4CCE"/>
    <w:rsid w:val="005B53E1"/>
    <w:rsid w:val="005B5469"/>
    <w:rsid w:val="005B5685"/>
    <w:rsid w:val="005B5850"/>
    <w:rsid w:val="005B5D8F"/>
    <w:rsid w:val="005B5DFC"/>
    <w:rsid w:val="005B6BD1"/>
    <w:rsid w:val="005B6E1E"/>
    <w:rsid w:val="005B6F72"/>
    <w:rsid w:val="005B716B"/>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9F0"/>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A57"/>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17BE2"/>
    <w:rsid w:val="00620536"/>
    <w:rsid w:val="00620CEF"/>
    <w:rsid w:val="00620E74"/>
    <w:rsid w:val="00620F73"/>
    <w:rsid w:val="00621168"/>
    <w:rsid w:val="006215C5"/>
    <w:rsid w:val="006221F4"/>
    <w:rsid w:val="006223D1"/>
    <w:rsid w:val="00622978"/>
    <w:rsid w:val="00622E12"/>
    <w:rsid w:val="006232EE"/>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2FB7"/>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47B47"/>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8BC"/>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88"/>
    <w:rsid w:val="00666F96"/>
    <w:rsid w:val="0066746F"/>
    <w:rsid w:val="00667983"/>
    <w:rsid w:val="00670924"/>
    <w:rsid w:val="00670CBD"/>
    <w:rsid w:val="00671010"/>
    <w:rsid w:val="00671176"/>
    <w:rsid w:val="006714F2"/>
    <w:rsid w:val="00672473"/>
    <w:rsid w:val="00672C37"/>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76298"/>
    <w:rsid w:val="00680371"/>
    <w:rsid w:val="00680917"/>
    <w:rsid w:val="00681351"/>
    <w:rsid w:val="00681483"/>
    <w:rsid w:val="00681971"/>
    <w:rsid w:val="00681C8E"/>
    <w:rsid w:val="006821C1"/>
    <w:rsid w:val="0068244E"/>
    <w:rsid w:val="00682550"/>
    <w:rsid w:val="00682CF2"/>
    <w:rsid w:val="00682FBE"/>
    <w:rsid w:val="0068338E"/>
    <w:rsid w:val="0068338F"/>
    <w:rsid w:val="00683FE2"/>
    <w:rsid w:val="006842A2"/>
    <w:rsid w:val="006847A4"/>
    <w:rsid w:val="00684E51"/>
    <w:rsid w:val="00685263"/>
    <w:rsid w:val="00685F9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84E"/>
    <w:rsid w:val="00695EF3"/>
    <w:rsid w:val="00697852"/>
    <w:rsid w:val="00697C81"/>
    <w:rsid w:val="00697F88"/>
    <w:rsid w:val="006A06BC"/>
    <w:rsid w:val="006A0772"/>
    <w:rsid w:val="006A082A"/>
    <w:rsid w:val="006A0937"/>
    <w:rsid w:val="006A110C"/>
    <w:rsid w:val="006A1654"/>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A7E22"/>
    <w:rsid w:val="006B0317"/>
    <w:rsid w:val="006B0400"/>
    <w:rsid w:val="006B0BD5"/>
    <w:rsid w:val="006B10DA"/>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D25"/>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527"/>
    <w:rsid w:val="006F293C"/>
    <w:rsid w:val="006F2BED"/>
    <w:rsid w:val="006F2F28"/>
    <w:rsid w:val="006F336B"/>
    <w:rsid w:val="006F3379"/>
    <w:rsid w:val="006F3494"/>
    <w:rsid w:val="006F36E4"/>
    <w:rsid w:val="006F36E8"/>
    <w:rsid w:val="006F389A"/>
    <w:rsid w:val="006F3C38"/>
    <w:rsid w:val="006F4096"/>
    <w:rsid w:val="006F42DF"/>
    <w:rsid w:val="006F4727"/>
    <w:rsid w:val="006F556C"/>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9B9"/>
    <w:rsid w:val="00734CCF"/>
    <w:rsid w:val="00735406"/>
    <w:rsid w:val="00735671"/>
    <w:rsid w:val="007357C4"/>
    <w:rsid w:val="00735D77"/>
    <w:rsid w:val="00735DE6"/>
    <w:rsid w:val="00735F12"/>
    <w:rsid w:val="0073604A"/>
    <w:rsid w:val="007361BB"/>
    <w:rsid w:val="0073663F"/>
    <w:rsid w:val="00736C23"/>
    <w:rsid w:val="00736CAB"/>
    <w:rsid w:val="0073716E"/>
    <w:rsid w:val="007374D6"/>
    <w:rsid w:val="007403D0"/>
    <w:rsid w:val="00740C11"/>
    <w:rsid w:val="00740E84"/>
    <w:rsid w:val="007412BC"/>
    <w:rsid w:val="007418D1"/>
    <w:rsid w:val="00742231"/>
    <w:rsid w:val="00742966"/>
    <w:rsid w:val="007429D3"/>
    <w:rsid w:val="00742C54"/>
    <w:rsid w:val="007434CB"/>
    <w:rsid w:val="00744821"/>
    <w:rsid w:val="00744D7C"/>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18E4"/>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6B27"/>
    <w:rsid w:val="007776E1"/>
    <w:rsid w:val="00777A1D"/>
    <w:rsid w:val="00777B7B"/>
    <w:rsid w:val="00777FDA"/>
    <w:rsid w:val="00780226"/>
    <w:rsid w:val="0078025D"/>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55E"/>
    <w:rsid w:val="007919EF"/>
    <w:rsid w:val="00792549"/>
    <w:rsid w:val="00792EF0"/>
    <w:rsid w:val="00792FAC"/>
    <w:rsid w:val="0079397F"/>
    <w:rsid w:val="00794319"/>
    <w:rsid w:val="00794343"/>
    <w:rsid w:val="007943E6"/>
    <w:rsid w:val="007946B1"/>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00C"/>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107"/>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94"/>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DFB"/>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C8E"/>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17E"/>
    <w:rsid w:val="007F42FE"/>
    <w:rsid w:val="007F44F0"/>
    <w:rsid w:val="007F454A"/>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1B"/>
    <w:rsid w:val="00800A54"/>
    <w:rsid w:val="00801845"/>
    <w:rsid w:val="00801BD2"/>
    <w:rsid w:val="00801E0F"/>
    <w:rsid w:val="0080238D"/>
    <w:rsid w:val="00802744"/>
    <w:rsid w:val="00803463"/>
    <w:rsid w:val="008034F5"/>
    <w:rsid w:val="008047FE"/>
    <w:rsid w:val="00804C40"/>
    <w:rsid w:val="008052AE"/>
    <w:rsid w:val="00805881"/>
    <w:rsid w:val="00805C70"/>
    <w:rsid w:val="00805E4C"/>
    <w:rsid w:val="00806213"/>
    <w:rsid w:val="0080645B"/>
    <w:rsid w:val="00806636"/>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BF"/>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8B9"/>
    <w:rsid w:val="00827A67"/>
    <w:rsid w:val="0083026C"/>
    <w:rsid w:val="00830996"/>
    <w:rsid w:val="00830D77"/>
    <w:rsid w:val="00831924"/>
    <w:rsid w:val="00831A06"/>
    <w:rsid w:val="00831B25"/>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CF7"/>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150"/>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CED"/>
    <w:rsid w:val="00880FD2"/>
    <w:rsid w:val="0088178A"/>
    <w:rsid w:val="0088180A"/>
    <w:rsid w:val="00881C3F"/>
    <w:rsid w:val="00882083"/>
    <w:rsid w:val="0088215B"/>
    <w:rsid w:val="00882513"/>
    <w:rsid w:val="00883A2E"/>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87"/>
    <w:rsid w:val="008914F5"/>
    <w:rsid w:val="0089183E"/>
    <w:rsid w:val="00891CB6"/>
    <w:rsid w:val="00892152"/>
    <w:rsid w:val="00892444"/>
    <w:rsid w:val="008925DA"/>
    <w:rsid w:val="00892A5E"/>
    <w:rsid w:val="008936F5"/>
    <w:rsid w:val="00893C48"/>
    <w:rsid w:val="00893C97"/>
    <w:rsid w:val="00893F2D"/>
    <w:rsid w:val="0089462E"/>
    <w:rsid w:val="008949E0"/>
    <w:rsid w:val="00894F34"/>
    <w:rsid w:val="008953F0"/>
    <w:rsid w:val="00895660"/>
    <w:rsid w:val="00896C61"/>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2B1"/>
    <w:rsid w:val="008B07F8"/>
    <w:rsid w:val="008B0840"/>
    <w:rsid w:val="008B09E7"/>
    <w:rsid w:val="008B0A02"/>
    <w:rsid w:val="008B0A11"/>
    <w:rsid w:val="008B0DAC"/>
    <w:rsid w:val="008B10AA"/>
    <w:rsid w:val="008B2144"/>
    <w:rsid w:val="008B234D"/>
    <w:rsid w:val="008B271B"/>
    <w:rsid w:val="008B2CF2"/>
    <w:rsid w:val="008B32F4"/>
    <w:rsid w:val="008B34F2"/>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1E5"/>
    <w:rsid w:val="009112B8"/>
    <w:rsid w:val="00912124"/>
    <w:rsid w:val="00912397"/>
    <w:rsid w:val="00912743"/>
    <w:rsid w:val="009129C9"/>
    <w:rsid w:val="00912F44"/>
    <w:rsid w:val="00912FC0"/>
    <w:rsid w:val="009131B4"/>
    <w:rsid w:val="009132D6"/>
    <w:rsid w:val="0091344E"/>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C4E"/>
    <w:rsid w:val="00916D01"/>
    <w:rsid w:val="009175B4"/>
    <w:rsid w:val="00917A76"/>
    <w:rsid w:val="00917D61"/>
    <w:rsid w:val="0092007A"/>
    <w:rsid w:val="0092017C"/>
    <w:rsid w:val="0092025D"/>
    <w:rsid w:val="0092035C"/>
    <w:rsid w:val="0092054D"/>
    <w:rsid w:val="009206B5"/>
    <w:rsid w:val="00920765"/>
    <w:rsid w:val="00920A8D"/>
    <w:rsid w:val="00920B0E"/>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CA9"/>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D92"/>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A5D"/>
    <w:rsid w:val="00962D1E"/>
    <w:rsid w:val="009630B5"/>
    <w:rsid w:val="009630E0"/>
    <w:rsid w:val="0096320F"/>
    <w:rsid w:val="009635A4"/>
    <w:rsid w:val="00963656"/>
    <w:rsid w:val="00963694"/>
    <w:rsid w:val="009637FA"/>
    <w:rsid w:val="009639DA"/>
    <w:rsid w:val="009639E4"/>
    <w:rsid w:val="00964883"/>
    <w:rsid w:val="00964904"/>
    <w:rsid w:val="00964BC5"/>
    <w:rsid w:val="00964C42"/>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614"/>
    <w:rsid w:val="00992C8A"/>
    <w:rsid w:val="00992F0E"/>
    <w:rsid w:val="00992FFD"/>
    <w:rsid w:val="00993282"/>
    <w:rsid w:val="0099360B"/>
    <w:rsid w:val="0099364D"/>
    <w:rsid w:val="00993F1A"/>
    <w:rsid w:val="00993F60"/>
    <w:rsid w:val="0099400A"/>
    <w:rsid w:val="00994015"/>
    <w:rsid w:val="0099418F"/>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0B7"/>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1BD"/>
    <w:rsid w:val="009D0214"/>
    <w:rsid w:val="009D092F"/>
    <w:rsid w:val="009D11A6"/>
    <w:rsid w:val="009D1281"/>
    <w:rsid w:val="009D14D5"/>
    <w:rsid w:val="009D16C4"/>
    <w:rsid w:val="009D1CE7"/>
    <w:rsid w:val="009D1E89"/>
    <w:rsid w:val="009D27C6"/>
    <w:rsid w:val="009D2871"/>
    <w:rsid w:val="009D2A5B"/>
    <w:rsid w:val="009D2BE6"/>
    <w:rsid w:val="009D32E3"/>
    <w:rsid w:val="009D3C2A"/>
    <w:rsid w:val="009D3F61"/>
    <w:rsid w:val="009D4C8B"/>
    <w:rsid w:val="009D4D95"/>
    <w:rsid w:val="009D52DF"/>
    <w:rsid w:val="009D5DC6"/>
    <w:rsid w:val="009D5ED2"/>
    <w:rsid w:val="009D5FF1"/>
    <w:rsid w:val="009D64C1"/>
    <w:rsid w:val="009D6B29"/>
    <w:rsid w:val="009D7701"/>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0EE4"/>
    <w:rsid w:val="00A010AD"/>
    <w:rsid w:val="00A0169C"/>
    <w:rsid w:val="00A0172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219"/>
    <w:rsid w:val="00A10624"/>
    <w:rsid w:val="00A10BB8"/>
    <w:rsid w:val="00A10BBF"/>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A52"/>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BE"/>
    <w:rsid w:val="00A23FC6"/>
    <w:rsid w:val="00A247BD"/>
    <w:rsid w:val="00A24D97"/>
    <w:rsid w:val="00A24DBF"/>
    <w:rsid w:val="00A25079"/>
    <w:rsid w:val="00A25364"/>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2CE5"/>
    <w:rsid w:val="00A33BD9"/>
    <w:rsid w:val="00A345F8"/>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2F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612"/>
    <w:rsid w:val="00A4472F"/>
    <w:rsid w:val="00A44757"/>
    <w:rsid w:val="00A449EC"/>
    <w:rsid w:val="00A44CE2"/>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4DC"/>
    <w:rsid w:val="00A635D6"/>
    <w:rsid w:val="00A6391A"/>
    <w:rsid w:val="00A641F0"/>
    <w:rsid w:val="00A64674"/>
    <w:rsid w:val="00A6583C"/>
    <w:rsid w:val="00A6596D"/>
    <w:rsid w:val="00A66188"/>
    <w:rsid w:val="00A6626B"/>
    <w:rsid w:val="00A6691D"/>
    <w:rsid w:val="00A67112"/>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596"/>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0F3"/>
    <w:rsid w:val="00A9617F"/>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4DCF"/>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C83"/>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39FD"/>
    <w:rsid w:val="00AE4190"/>
    <w:rsid w:val="00AE4246"/>
    <w:rsid w:val="00AE4DEC"/>
    <w:rsid w:val="00AE4E3A"/>
    <w:rsid w:val="00AE58C7"/>
    <w:rsid w:val="00AE5BD4"/>
    <w:rsid w:val="00AE65C7"/>
    <w:rsid w:val="00AE6C69"/>
    <w:rsid w:val="00AE7271"/>
    <w:rsid w:val="00AE737A"/>
    <w:rsid w:val="00AE769E"/>
    <w:rsid w:val="00AF08E0"/>
    <w:rsid w:val="00AF0B99"/>
    <w:rsid w:val="00AF119A"/>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480"/>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20"/>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173"/>
    <w:rsid w:val="00B414E1"/>
    <w:rsid w:val="00B41697"/>
    <w:rsid w:val="00B41DBF"/>
    <w:rsid w:val="00B42A55"/>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1A0"/>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03"/>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4CE"/>
    <w:rsid w:val="00B66D96"/>
    <w:rsid w:val="00B670B5"/>
    <w:rsid w:val="00B67311"/>
    <w:rsid w:val="00B67832"/>
    <w:rsid w:val="00B70108"/>
    <w:rsid w:val="00B70217"/>
    <w:rsid w:val="00B70EBC"/>
    <w:rsid w:val="00B7109A"/>
    <w:rsid w:val="00B71753"/>
    <w:rsid w:val="00B71E24"/>
    <w:rsid w:val="00B72562"/>
    <w:rsid w:val="00B72F51"/>
    <w:rsid w:val="00B73339"/>
    <w:rsid w:val="00B73666"/>
    <w:rsid w:val="00B73697"/>
    <w:rsid w:val="00B73969"/>
    <w:rsid w:val="00B74B6A"/>
    <w:rsid w:val="00B74D20"/>
    <w:rsid w:val="00B74D6B"/>
    <w:rsid w:val="00B76716"/>
    <w:rsid w:val="00B76729"/>
    <w:rsid w:val="00B76AAC"/>
    <w:rsid w:val="00B76B00"/>
    <w:rsid w:val="00B76F80"/>
    <w:rsid w:val="00B772DB"/>
    <w:rsid w:val="00B773B3"/>
    <w:rsid w:val="00B7761F"/>
    <w:rsid w:val="00B776CA"/>
    <w:rsid w:val="00B77BF1"/>
    <w:rsid w:val="00B77D1C"/>
    <w:rsid w:val="00B77E6D"/>
    <w:rsid w:val="00B802FE"/>
    <w:rsid w:val="00B80635"/>
    <w:rsid w:val="00B8073B"/>
    <w:rsid w:val="00B808B3"/>
    <w:rsid w:val="00B80972"/>
    <w:rsid w:val="00B80AA2"/>
    <w:rsid w:val="00B80D1F"/>
    <w:rsid w:val="00B811F3"/>
    <w:rsid w:val="00B81234"/>
    <w:rsid w:val="00B8131A"/>
    <w:rsid w:val="00B81692"/>
    <w:rsid w:val="00B8205D"/>
    <w:rsid w:val="00B820C5"/>
    <w:rsid w:val="00B824BE"/>
    <w:rsid w:val="00B8276E"/>
    <w:rsid w:val="00B82C22"/>
    <w:rsid w:val="00B836D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52F"/>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36"/>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9DE"/>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1D0"/>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3A5"/>
    <w:rsid w:val="00BE0858"/>
    <w:rsid w:val="00BE0ECE"/>
    <w:rsid w:val="00BE0EEB"/>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497A"/>
    <w:rsid w:val="00BE52CB"/>
    <w:rsid w:val="00BE5EB4"/>
    <w:rsid w:val="00BE6339"/>
    <w:rsid w:val="00BE64B3"/>
    <w:rsid w:val="00BE6A91"/>
    <w:rsid w:val="00BE6B7F"/>
    <w:rsid w:val="00BE6B9F"/>
    <w:rsid w:val="00BE6FE5"/>
    <w:rsid w:val="00BE74D3"/>
    <w:rsid w:val="00BE78BB"/>
    <w:rsid w:val="00BF0019"/>
    <w:rsid w:val="00BF00FA"/>
    <w:rsid w:val="00BF01A1"/>
    <w:rsid w:val="00BF024B"/>
    <w:rsid w:val="00BF0D8E"/>
    <w:rsid w:val="00BF191E"/>
    <w:rsid w:val="00BF1E65"/>
    <w:rsid w:val="00BF22AC"/>
    <w:rsid w:val="00BF2353"/>
    <w:rsid w:val="00BF2CC9"/>
    <w:rsid w:val="00BF3067"/>
    <w:rsid w:val="00BF335F"/>
    <w:rsid w:val="00BF3455"/>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074"/>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45"/>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277CD"/>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37E74"/>
    <w:rsid w:val="00C40047"/>
    <w:rsid w:val="00C4014C"/>
    <w:rsid w:val="00C40759"/>
    <w:rsid w:val="00C40AD2"/>
    <w:rsid w:val="00C41E1F"/>
    <w:rsid w:val="00C421BF"/>
    <w:rsid w:val="00C421E3"/>
    <w:rsid w:val="00C42796"/>
    <w:rsid w:val="00C4287A"/>
    <w:rsid w:val="00C42880"/>
    <w:rsid w:val="00C42E4C"/>
    <w:rsid w:val="00C42F3B"/>
    <w:rsid w:val="00C435FB"/>
    <w:rsid w:val="00C437E1"/>
    <w:rsid w:val="00C43B13"/>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471"/>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205"/>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1A1"/>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663"/>
    <w:rsid w:val="00C96CFD"/>
    <w:rsid w:val="00C970FF"/>
    <w:rsid w:val="00C97CF1"/>
    <w:rsid w:val="00CA01FA"/>
    <w:rsid w:val="00CA043B"/>
    <w:rsid w:val="00CA056B"/>
    <w:rsid w:val="00CA08E8"/>
    <w:rsid w:val="00CA0E29"/>
    <w:rsid w:val="00CA0F14"/>
    <w:rsid w:val="00CA0FE6"/>
    <w:rsid w:val="00CA10CD"/>
    <w:rsid w:val="00CA1DB6"/>
    <w:rsid w:val="00CA2535"/>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05E"/>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C97"/>
    <w:rsid w:val="00CB3D14"/>
    <w:rsid w:val="00CB3FF7"/>
    <w:rsid w:val="00CB4AC4"/>
    <w:rsid w:val="00CB4CEE"/>
    <w:rsid w:val="00CB538A"/>
    <w:rsid w:val="00CB54D7"/>
    <w:rsid w:val="00CB57E2"/>
    <w:rsid w:val="00CB587B"/>
    <w:rsid w:val="00CB59AC"/>
    <w:rsid w:val="00CB5A69"/>
    <w:rsid w:val="00CB5D06"/>
    <w:rsid w:val="00CB5DD5"/>
    <w:rsid w:val="00CB5E4B"/>
    <w:rsid w:val="00CB6190"/>
    <w:rsid w:val="00CB66DC"/>
    <w:rsid w:val="00CB6A57"/>
    <w:rsid w:val="00CB7807"/>
    <w:rsid w:val="00CB794F"/>
    <w:rsid w:val="00CB7B89"/>
    <w:rsid w:val="00CB7EEE"/>
    <w:rsid w:val="00CC0015"/>
    <w:rsid w:val="00CC0655"/>
    <w:rsid w:val="00CC0A9E"/>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A00"/>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5EE4"/>
    <w:rsid w:val="00CF6725"/>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0"/>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86F"/>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885"/>
    <w:rsid w:val="00D169F0"/>
    <w:rsid w:val="00D16B69"/>
    <w:rsid w:val="00D16F73"/>
    <w:rsid w:val="00D170DA"/>
    <w:rsid w:val="00D171A6"/>
    <w:rsid w:val="00D178E9"/>
    <w:rsid w:val="00D17B79"/>
    <w:rsid w:val="00D20172"/>
    <w:rsid w:val="00D205CC"/>
    <w:rsid w:val="00D207C5"/>
    <w:rsid w:val="00D20A41"/>
    <w:rsid w:val="00D20DF5"/>
    <w:rsid w:val="00D2190A"/>
    <w:rsid w:val="00D21C21"/>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A14"/>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23F"/>
    <w:rsid w:val="00D42319"/>
    <w:rsid w:val="00D425F2"/>
    <w:rsid w:val="00D42B8F"/>
    <w:rsid w:val="00D42E22"/>
    <w:rsid w:val="00D42EFD"/>
    <w:rsid w:val="00D42F02"/>
    <w:rsid w:val="00D4350C"/>
    <w:rsid w:val="00D437FB"/>
    <w:rsid w:val="00D43958"/>
    <w:rsid w:val="00D43E03"/>
    <w:rsid w:val="00D442EE"/>
    <w:rsid w:val="00D44BE5"/>
    <w:rsid w:val="00D44CE5"/>
    <w:rsid w:val="00D44D6B"/>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26E"/>
    <w:rsid w:val="00D6464A"/>
    <w:rsid w:val="00D64E14"/>
    <w:rsid w:val="00D651F3"/>
    <w:rsid w:val="00D65DC7"/>
    <w:rsid w:val="00D65F06"/>
    <w:rsid w:val="00D66026"/>
    <w:rsid w:val="00D6618F"/>
    <w:rsid w:val="00D662C7"/>
    <w:rsid w:val="00D6646C"/>
    <w:rsid w:val="00D66492"/>
    <w:rsid w:val="00D6736A"/>
    <w:rsid w:val="00D67BE2"/>
    <w:rsid w:val="00D67D8E"/>
    <w:rsid w:val="00D67ECD"/>
    <w:rsid w:val="00D70056"/>
    <w:rsid w:val="00D7043A"/>
    <w:rsid w:val="00D704D2"/>
    <w:rsid w:val="00D707F8"/>
    <w:rsid w:val="00D70E28"/>
    <w:rsid w:val="00D70E37"/>
    <w:rsid w:val="00D71424"/>
    <w:rsid w:val="00D714A6"/>
    <w:rsid w:val="00D71651"/>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57F"/>
    <w:rsid w:val="00D829A5"/>
    <w:rsid w:val="00D82A2F"/>
    <w:rsid w:val="00D82D3E"/>
    <w:rsid w:val="00D83090"/>
    <w:rsid w:val="00D835A1"/>
    <w:rsid w:val="00D837A7"/>
    <w:rsid w:val="00D8398E"/>
    <w:rsid w:val="00D83A26"/>
    <w:rsid w:val="00D84921"/>
    <w:rsid w:val="00D84A60"/>
    <w:rsid w:val="00D85B23"/>
    <w:rsid w:val="00D85CDA"/>
    <w:rsid w:val="00D85DBE"/>
    <w:rsid w:val="00D86394"/>
    <w:rsid w:val="00D86C46"/>
    <w:rsid w:val="00D86F06"/>
    <w:rsid w:val="00D87880"/>
    <w:rsid w:val="00D878B6"/>
    <w:rsid w:val="00D879FE"/>
    <w:rsid w:val="00D9059D"/>
    <w:rsid w:val="00D90B9C"/>
    <w:rsid w:val="00D90FC2"/>
    <w:rsid w:val="00D91220"/>
    <w:rsid w:val="00D917A3"/>
    <w:rsid w:val="00D91835"/>
    <w:rsid w:val="00D91F26"/>
    <w:rsid w:val="00D92084"/>
    <w:rsid w:val="00D925E9"/>
    <w:rsid w:val="00D926F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2D"/>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1B"/>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258"/>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44"/>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176E"/>
    <w:rsid w:val="00DD204E"/>
    <w:rsid w:val="00DD25DE"/>
    <w:rsid w:val="00DD29E7"/>
    <w:rsid w:val="00DD2A88"/>
    <w:rsid w:val="00DD317C"/>
    <w:rsid w:val="00DD31AF"/>
    <w:rsid w:val="00DD383F"/>
    <w:rsid w:val="00DD3B15"/>
    <w:rsid w:val="00DD3C45"/>
    <w:rsid w:val="00DD4310"/>
    <w:rsid w:val="00DD450C"/>
    <w:rsid w:val="00DD4736"/>
    <w:rsid w:val="00DD5067"/>
    <w:rsid w:val="00DD5B63"/>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0F9"/>
    <w:rsid w:val="00DE310C"/>
    <w:rsid w:val="00DE5846"/>
    <w:rsid w:val="00DE5F1D"/>
    <w:rsid w:val="00DE5FBA"/>
    <w:rsid w:val="00DE6193"/>
    <w:rsid w:val="00DE6346"/>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4BED"/>
    <w:rsid w:val="00DF58C3"/>
    <w:rsid w:val="00DF5A1F"/>
    <w:rsid w:val="00DF5C5D"/>
    <w:rsid w:val="00DF5CBE"/>
    <w:rsid w:val="00DF690E"/>
    <w:rsid w:val="00DF6A5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3CB"/>
    <w:rsid w:val="00E0149D"/>
    <w:rsid w:val="00E01540"/>
    <w:rsid w:val="00E01B09"/>
    <w:rsid w:val="00E01F0C"/>
    <w:rsid w:val="00E01F20"/>
    <w:rsid w:val="00E025C1"/>
    <w:rsid w:val="00E029EE"/>
    <w:rsid w:val="00E02A56"/>
    <w:rsid w:val="00E02AB8"/>
    <w:rsid w:val="00E02C7D"/>
    <w:rsid w:val="00E030E0"/>
    <w:rsid w:val="00E03355"/>
    <w:rsid w:val="00E03507"/>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4AA"/>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15"/>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5DD"/>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33"/>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09EC"/>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926"/>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325"/>
    <w:rsid w:val="00E73831"/>
    <w:rsid w:val="00E738F8"/>
    <w:rsid w:val="00E73C26"/>
    <w:rsid w:val="00E744FC"/>
    <w:rsid w:val="00E745A9"/>
    <w:rsid w:val="00E74FAE"/>
    <w:rsid w:val="00E751E7"/>
    <w:rsid w:val="00E757A1"/>
    <w:rsid w:val="00E75812"/>
    <w:rsid w:val="00E75A5A"/>
    <w:rsid w:val="00E7674A"/>
    <w:rsid w:val="00E76886"/>
    <w:rsid w:val="00E76917"/>
    <w:rsid w:val="00E769F9"/>
    <w:rsid w:val="00E775CB"/>
    <w:rsid w:val="00E776B4"/>
    <w:rsid w:val="00E802E7"/>
    <w:rsid w:val="00E8051C"/>
    <w:rsid w:val="00E80C8F"/>
    <w:rsid w:val="00E80FBA"/>
    <w:rsid w:val="00E811E9"/>
    <w:rsid w:val="00E815F6"/>
    <w:rsid w:val="00E82B53"/>
    <w:rsid w:val="00E82B56"/>
    <w:rsid w:val="00E83301"/>
    <w:rsid w:val="00E83A51"/>
    <w:rsid w:val="00E83C8E"/>
    <w:rsid w:val="00E83CFA"/>
    <w:rsid w:val="00E83D28"/>
    <w:rsid w:val="00E83E1C"/>
    <w:rsid w:val="00E844BA"/>
    <w:rsid w:val="00E848D5"/>
    <w:rsid w:val="00E85091"/>
    <w:rsid w:val="00E85E09"/>
    <w:rsid w:val="00E86047"/>
    <w:rsid w:val="00E86104"/>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2C9"/>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67"/>
    <w:rsid w:val="00EB02B7"/>
    <w:rsid w:val="00EB0329"/>
    <w:rsid w:val="00EB03BA"/>
    <w:rsid w:val="00EB0662"/>
    <w:rsid w:val="00EB072B"/>
    <w:rsid w:val="00EB0A33"/>
    <w:rsid w:val="00EB0B39"/>
    <w:rsid w:val="00EB0E2D"/>
    <w:rsid w:val="00EB0EF6"/>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0761"/>
    <w:rsid w:val="00EC1528"/>
    <w:rsid w:val="00EC16C1"/>
    <w:rsid w:val="00EC18D9"/>
    <w:rsid w:val="00EC1FAC"/>
    <w:rsid w:val="00EC21BA"/>
    <w:rsid w:val="00EC239E"/>
    <w:rsid w:val="00EC270F"/>
    <w:rsid w:val="00EC2A4F"/>
    <w:rsid w:val="00EC33F0"/>
    <w:rsid w:val="00EC3454"/>
    <w:rsid w:val="00EC3583"/>
    <w:rsid w:val="00EC37A6"/>
    <w:rsid w:val="00EC3825"/>
    <w:rsid w:val="00EC384C"/>
    <w:rsid w:val="00EC391F"/>
    <w:rsid w:val="00EC3D0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48D"/>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815"/>
    <w:rsid w:val="00EE18A7"/>
    <w:rsid w:val="00EE1F88"/>
    <w:rsid w:val="00EE2046"/>
    <w:rsid w:val="00EE21A0"/>
    <w:rsid w:val="00EE25CE"/>
    <w:rsid w:val="00EE25D5"/>
    <w:rsid w:val="00EE273B"/>
    <w:rsid w:val="00EE2B5B"/>
    <w:rsid w:val="00EE31D8"/>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6D"/>
    <w:rsid w:val="00EF078E"/>
    <w:rsid w:val="00EF0879"/>
    <w:rsid w:val="00EF1764"/>
    <w:rsid w:val="00EF184F"/>
    <w:rsid w:val="00EF1C0C"/>
    <w:rsid w:val="00EF1F06"/>
    <w:rsid w:val="00EF1FD6"/>
    <w:rsid w:val="00EF24C5"/>
    <w:rsid w:val="00EF27B4"/>
    <w:rsid w:val="00EF2A84"/>
    <w:rsid w:val="00EF2AFE"/>
    <w:rsid w:val="00EF2B19"/>
    <w:rsid w:val="00EF2ED6"/>
    <w:rsid w:val="00EF34CB"/>
    <w:rsid w:val="00EF3A99"/>
    <w:rsid w:val="00EF3AAA"/>
    <w:rsid w:val="00EF40F3"/>
    <w:rsid w:val="00EF4122"/>
    <w:rsid w:val="00EF4C20"/>
    <w:rsid w:val="00EF4E61"/>
    <w:rsid w:val="00EF5787"/>
    <w:rsid w:val="00EF59F9"/>
    <w:rsid w:val="00EF6809"/>
    <w:rsid w:val="00EF6865"/>
    <w:rsid w:val="00EF7035"/>
    <w:rsid w:val="00EF7E6D"/>
    <w:rsid w:val="00F00188"/>
    <w:rsid w:val="00F011A6"/>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63C"/>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2C31"/>
    <w:rsid w:val="00F432EB"/>
    <w:rsid w:val="00F434CD"/>
    <w:rsid w:val="00F44735"/>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90A"/>
    <w:rsid w:val="00F71D87"/>
    <w:rsid w:val="00F720C2"/>
    <w:rsid w:val="00F73129"/>
    <w:rsid w:val="00F7314F"/>
    <w:rsid w:val="00F7319D"/>
    <w:rsid w:val="00F73C2C"/>
    <w:rsid w:val="00F74347"/>
    <w:rsid w:val="00F745A3"/>
    <w:rsid w:val="00F74AA5"/>
    <w:rsid w:val="00F74AC1"/>
    <w:rsid w:val="00F750D0"/>
    <w:rsid w:val="00F7520B"/>
    <w:rsid w:val="00F755A2"/>
    <w:rsid w:val="00F75A07"/>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1CEF"/>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38"/>
    <w:rsid w:val="00FB275C"/>
    <w:rsid w:val="00FB2927"/>
    <w:rsid w:val="00FB2BB7"/>
    <w:rsid w:val="00FB2F1F"/>
    <w:rsid w:val="00FB308E"/>
    <w:rsid w:val="00FB30E0"/>
    <w:rsid w:val="00FB317A"/>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237"/>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D7D29"/>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1F15"/>
    <w:rsid w:val="00FF2016"/>
    <w:rsid w:val="00FF22FA"/>
    <w:rsid w:val="00FF231C"/>
    <w:rsid w:val="00FF2D39"/>
    <w:rsid w:val="00FF32B0"/>
    <w:rsid w:val="00FF3345"/>
    <w:rsid w:val="00FF33BE"/>
    <w:rsid w:val="00FF377A"/>
    <w:rsid w:val="00FF3B43"/>
    <w:rsid w:val="00FF3EB0"/>
    <w:rsid w:val="00FF410C"/>
    <w:rsid w:val="00FF51E0"/>
    <w:rsid w:val="00FF52B1"/>
    <w:rsid w:val="00FF58FF"/>
    <w:rsid w:val="00FF597B"/>
    <w:rsid w:val="00FF6386"/>
    <w:rsid w:val="00FF6615"/>
    <w:rsid w:val="00FF6627"/>
    <w:rsid w:val="00FF668C"/>
    <w:rsid w:val="00FF68AE"/>
    <w:rsid w:val="00FF7104"/>
    <w:rsid w:val="00FF7222"/>
    <w:rsid w:val="00FF7680"/>
    <w:rsid w:val="00FF77A4"/>
    <w:rsid w:val="00FF7B6A"/>
    <w:rsid w:val="01B01053"/>
    <w:rsid w:val="06CD2516"/>
    <w:rsid w:val="09E51799"/>
    <w:rsid w:val="0A102D91"/>
    <w:rsid w:val="0BA35725"/>
    <w:rsid w:val="0D203DDC"/>
    <w:rsid w:val="0E1A56B6"/>
    <w:rsid w:val="113F0EDA"/>
    <w:rsid w:val="150717CF"/>
    <w:rsid w:val="180C2802"/>
    <w:rsid w:val="19FE0A33"/>
    <w:rsid w:val="22CC2DA5"/>
    <w:rsid w:val="29255E13"/>
    <w:rsid w:val="299711CA"/>
    <w:rsid w:val="2B1F7D54"/>
    <w:rsid w:val="2D283624"/>
    <w:rsid w:val="32346697"/>
    <w:rsid w:val="32830132"/>
    <w:rsid w:val="34FC167B"/>
    <w:rsid w:val="3525563E"/>
    <w:rsid w:val="36430014"/>
    <w:rsid w:val="37622B01"/>
    <w:rsid w:val="3ABE7E6D"/>
    <w:rsid w:val="3DFF7046"/>
    <w:rsid w:val="440A2AAE"/>
    <w:rsid w:val="44804CC7"/>
    <w:rsid w:val="48AA50C6"/>
    <w:rsid w:val="4B1751BF"/>
    <w:rsid w:val="54373AB8"/>
    <w:rsid w:val="55684887"/>
    <w:rsid w:val="55D14787"/>
    <w:rsid w:val="609B470C"/>
    <w:rsid w:val="61CB4DFE"/>
    <w:rsid w:val="62872FB3"/>
    <w:rsid w:val="630A1FF2"/>
    <w:rsid w:val="69056D5A"/>
    <w:rsid w:val="6CC54197"/>
    <w:rsid w:val="6CC86B1B"/>
    <w:rsid w:val="7410670A"/>
    <w:rsid w:val="775F45E6"/>
    <w:rsid w:val="78750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qFormat="1" w:unhideWhenUsed="0" w:uiPriority="0" w:semiHidden="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pPr>
    <w:rPr>
      <w:rFonts w:ascii="Times New Roman" w:hAnsi="Times New Roman" w:eastAsia="Times New Roman" w:cs="Times New Roman"/>
      <w:sz w:val="26"/>
      <w:szCs w:val="24"/>
      <w:lang w:val="en-US" w:eastAsia="en-US" w:bidi="ar-SA"/>
    </w:rPr>
  </w:style>
  <w:style w:type="paragraph" w:styleId="2">
    <w:name w:val="heading 1"/>
    <w:next w:val="3"/>
    <w:link w:val="50"/>
    <w:qFormat/>
    <w:uiPriority w:val="0"/>
    <w:pPr>
      <w:pageBreakBefore/>
      <w:numPr>
        <w:ilvl w:val="0"/>
        <w:numId w:val="1"/>
      </w:numPr>
      <w:spacing w:before="240" w:after="960" w:line="360" w:lineRule="auto"/>
      <w:jc w:val="right"/>
      <w:outlineLvl w:val="0"/>
    </w:pPr>
    <w:rPr>
      <w:rFonts w:ascii="Times New Roman" w:hAnsi="Times New Roman" w:eastAsia="Times New Roman" w:cs="Arial"/>
      <w:b/>
      <w:bCs/>
      <w:kern w:val="32"/>
      <w:sz w:val="48"/>
      <w:szCs w:val="24"/>
      <w:lang w:val="en-US" w:eastAsia="en-US" w:bidi="ar-SA"/>
    </w:rPr>
  </w:style>
  <w:style w:type="paragraph" w:styleId="3">
    <w:name w:val="heading 2"/>
    <w:next w:val="4"/>
    <w:link w:val="51"/>
    <w:qFormat/>
    <w:uiPriority w:val="0"/>
    <w:pPr>
      <w:keepNext/>
      <w:numPr>
        <w:ilvl w:val="1"/>
        <w:numId w:val="1"/>
      </w:numPr>
      <w:spacing w:before="600" w:after="240" w:line="440" w:lineRule="exact"/>
      <w:jc w:val="both"/>
      <w:outlineLvl w:val="1"/>
    </w:pPr>
    <w:rPr>
      <w:rFonts w:ascii="Times New Roman" w:hAnsi="Times New Roman" w:eastAsia="Times New Roman" w:cs="Arial"/>
      <w:b/>
      <w:bCs/>
      <w:iCs/>
      <w:sz w:val="28"/>
      <w:szCs w:val="28"/>
      <w:lang w:val="en-US" w:eastAsia="en-US" w:bidi="ar-SA"/>
    </w:rPr>
  </w:style>
  <w:style w:type="paragraph" w:styleId="5">
    <w:name w:val="heading 3"/>
    <w:basedOn w:val="1"/>
    <w:next w:val="1"/>
    <w:link w:val="53"/>
    <w:qFormat/>
    <w:uiPriority w:val="0"/>
    <w:pPr>
      <w:keepNext/>
      <w:numPr>
        <w:ilvl w:val="2"/>
        <w:numId w:val="1"/>
      </w:numPr>
      <w:spacing w:before="120" w:line="312" w:lineRule="auto"/>
      <w:ind w:left="1134"/>
      <w:outlineLvl w:val="2"/>
    </w:pPr>
    <w:rPr>
      <w:rFonts w:cs="Arial"/>
      <w:b/>
      <w:iCs/>
      <w:sz w:val="28"/>
      <w:szCs w:val="26"/>
      <w:lang w:val="vi-VN"/>
    </w:rPr>
  </w:style>
  <w:style w:type="paragraph" w:styleId="6">
    <w:name w:val="heading 4"/>
    <w:basedOn w:val="4"/>
    <w:next w:val="4"/>
    <w:qFormat/>
    <w:uiPriority w:val="0"/>
    <w:pPr>
      <w:keepNext/>
      <w:numPr>
        <w:ilvl w:val="3"/>
        <w:numId w:val="1"/>
      </w:numPr>
      <w:spacing w:before="240" w:after="60"/>
      <w:outlineLvl w:val="3"/>
    </w:pPr>
    <w:rPr>
      <w:rFonts w:eastAsia="MS Mincho"/>
      <w:bCs/>
      <w:i/>
      <w:szCs w:val="28"/>
    </w:rPr>
  </w:style>
  <w:style w:type="paragraph" w:styleId="7">
    <w:name w:val="heading 5"/>
    <w:basedOn w:val="1"/>
    <w:next w:val="1"/>
    <w:qFormat/>
    <w:uiPriority w:val="0"/>
    <w:pPr>
      <w:numPr>
        <w:ilvl w:val="4"/>
        <w:numId w:val="1"/>
      </w:numPr>
      <w:spacing w:before="240" w:after="60"/>
      <w:outlineLvl w:val="4"/>
    </w:pPr>
    <w:rPr>
      <w:b/>
      <w:bCs/>
      <w:i/>
      <w:iCs/>
      <w:szCs w:val="26"/>
    </w:rPr>
  </w:style>
  <w:style w:type="paragraph" w:styleId="8">
    <w:name w:val="heading 6"/>
    <w:basedOn w:val="1"/>
    <w:next w:val="1"/>
    <w:qFormat/>
    <w:uiPriority w:val="0"/>
    <w:pPr>
      <w:numPr>
        <w:ilvl w:val="5"/>
        <w:numId w:val="1"/>
      </w:numPr>
      <w:spacing w:before="240" w:after="60"/>
      <w:outlineLvl w:val="5"/>
    </w:pPr>
    <w:rPr>
      <w:b/>
      <w:bCs/>
      <w:sz w:val="22"/>
      <w:szCs w:val="22"/>
    </w:rPr>
  </w:style>
  <w:style w:type="paragraph" w:styleId="9">
    <w:name w:val="heading 7"/>
    <w:basedOn w:val="1"/>
    <w:next w:val="1"/>
    <w:qFormat/>
    <w:uiPriority w:val="0"/>
    <w:pPr>
      <w:numPr>
        <w:ilvl w:val="6"/>
        <w:numId w:val="1"/>
      </w:numPr>
      <w:spacing w:before="240" w:after="60"/>
      <w:outlineLvl w:val="6"/>
    </w:pPr>
  </w:style>
  <w:style w:type="paragraph" w:styleId="10">
    <w:name w:val="heading 8"/>
    <w:basedOn w:val="1"/>
    <w:next w:val="1"/>
    <w:qFormat/>
    <w:uiPriority w:val="0"/>
    <w:pPr>
      <w:numPr>
        <w:ilvl w:val="7"/>
        <w:numId w:val="1"/>
      </w:numPr>
      <w:spacing w:before="240" w:after="60"/>
      <w:outlineLvl w:val="7"/>
    </w:pPr>
    <w:rPr>
      <w:i/>
      <w:iCs/>
    </w:rPr>
  </w:style>
  <w:style w:type="paragraph" w:styleId="11">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52"/>
    <w:qFormat/>
    <w:uiPriority w:val="0"/>
    <w:pPr>
      <w:spacing w:before="120" w:line="360" w:lineRule="auto"/>
      <w:ind w:firstLine="567"/>
      <w:jc w:val="both"/>
    </w:pPr>
  </w:style>
  <w:style w:type="paragraph" w:styleId="14">
    <w:name w:val="Balloon Text"/>
    <w:basedOn w:val="1"/>
    <w:link w:val="54"/>
    <w:qFormat/>
    <w:uiPriority w:val="0"/>
    <w:rPr>
      <w:sz w:val="18"/>
      <w:szCs w:val="18"/>
    </w:rPr>
  </w:style>
  <w:style w:type="paragraph" w:styleId="15">
    <w:name w:val="caption"/>
    <w:next w:val="4"/>
    <w:link w:val="55"/>
    <w:qFormat/>
    <w:uiPriority w:val="0"/>
    <w:pPr>
      <w:spacing w:before="120" w:after="120" w:line="360" w:lineRule="auto"/>
      <w:jc w:val="center"/>
    </w:pPr>
    <w:rPr>
      <w:rFonts w:ascii="Times New Roman" w:hAnsi="Times New Roman" w:eastAsia="Times New Roman" w:cs="Times New Roman"/>
      <w:bCs/>
      <w:sz w:val="26"/>
      <w:lang w:val="en-US" w:eastAsia="en-US" w:bidi="ar-SA"/>
    </w:rPr>
  </w:style>
  <w:style w:type="character" w:styleId="16">
    <w:name w:val="annotation reference"/>
    <w:qFormat/>
    <w:uiPriority w:val="0"/>
    <w:rPr>
      <w:sz w:val="18"/>
      <w:szCs w:val="18"/>
    </w:rPr>
  </w:style>
  <w:style w:type="paragraph" w:styleId="17">
    <w:name w:val="annotation text"/>
    <w:basedOn w:val="1"/>
    <w:link w:val="56"/>
    <w:qFormat/>
    <w:uiPriority w:val="0"/>
  </w:style>
  <w:style w:type="paragraph" w:styleId="18">
    <w:name w:val="annotation subject"/>
    <w:basedOn w:val="17"/>
    <w:next w:val="17"/>
    <w:link w:val="57"/>
    <w:qFormat/>
    <w:uiPriority w:val="0"/>
    <w:rPr>
      <w:b/>
      <w:bCs/>
      <w:sz w:val="20"/>
      <w:szCs w:val="20"/>
    </w:rPr>
  </w:style>
  <w:style w:type="paragraph" w:styleId="19">
    <w:name w:val="Document Map"/>
    <w:basedOn w:val="1"/>
    <w:semiHidden/>
    <w:qFormat/>
    <w:uiPriority w:val="0"/>
    <w:pPr>
      <w:shd w:val="clear" w:color="auto" w:fill="000080"/>
    </w:pPr>
    <w:rPr>
      <w:rFonts w:ascii="Tahoma" w:hAnsi="Tahoma" w:cs="Tahoma"/>
      <w:sz w:val="20"/>
      <w:szCs w:val="20"/>
    </w:rPr>
  </w:style>
  <w:style w:type="character" w:styleId="20">
    <w:name w:val="Emphasis"/>
    <w:qFormat/>
    <w:uiPriority w:val="0"/>
    <w:rPr>
      <w:i/>
      <w:iCs/>
    </w:rPr>
  </w:style>
  <w:style w:type="paragraph" w:styleId="21">
    <w:name w:val="footer"/>
    <w:basedOn w:val="1"/>
    <w:link w:val="58"/>
    <w:qFormat/>
    <w:uiPriority w:val="99"/>
    <w:pPr>
      <w:tabs>
        <w:tab w:val="center" w:pos="4320"/>
        <w:tab w:val="right" w:pos="8640"/>
      </w:tabs>
    </w:pPr>
  </w:style>
  <w:style w:type="character" w:styleId="22">
    <w:name w:val="footnote reference"/>
    <w:semiHidden/>
    <w:qFormat/>
    <w:uiPriority w:val="0"/>
    <w:rPr>
      <w:vertAlign w:val="superscript"/>
    </w:rPr>
  </w:style>
  <w:style w:type="paragraph" w:styleId="23">
    <w:name w:val="footnote text"/>
    <w:basedOn w:val="1"/>
    <w:semiHidden/>
    <w:qFormat/>
    <w:uiPriority w:val="0"/>
    <w:rPr>
      <w:sz w:val="20"/>
      <w:szCs w:val="20"/>
    </w:rPr>
  </w:style>
  <w:style w:type="paragraph" w:styleId="24">
    <w:name w:val="header"/>
    <w:basedOn w:val="1"/>
    <w:link w:val="59"/>
    <w:qFormat/>
    <w:uiPriority w:val="99"/>
    <w:pPr>
      <w:tabs>
        <w:tab w:val="center" w:pos="4320"/>
        <w:tab w:val="right" w:pos="8640"/>
      </w:tabs>
    </w:pPr>
  </w:style>
  <w:style w:type="character" w:styleId="25">
    <w:name w:val="HTML Code"/>
    <w:unhideWhenUsed/>
    <w:qFormat/>
    <w:uiPriority w:val="99"/>
    <w:rPr>
      <w:rFonts w:ascii="Courier New" w:hAnsi="Courier New" w:eastAsia="Times New Roman" w:cs="Courier New"/>
      <w:sz w:val="20"/>
      <w:szCs w:val="20"/>
    </w:rPr>
  </w:style>
  <w:style w:type="character" w:styleId="26">
    <w:name w:val="HTML Sample"/>
    <w:qFormat/>
    <w:uiPriority w:val="0"/>
    <w:rPr>
      <w:rFonts w:ascii="Courier New" w:hAnsi="Courier New" w:cs="Courier New"/>
    </w:rPr>
  </w:style>
  <w:style w:type="character" w:styleId="27">
    <w:name w:val="Hyperlink"/>
    <w:qFormat/>
    <w:uiPriority w:val="99"/>
    <w:rPr>
      <w:color w:val="0000FF"/>
      <w:u w:val="single"/>
    </w:rPr>
  </w:style>
  <w:style w:type="paragraph" w:styleId="28">
    <w:name w:val="List Bullet"/>
    <w:basedOn w:val="1"/>
    <w:qFormat/>
    <w:uiPriority w:val="0"/>
    <w:pPr>
      <w:numPr>
        <w:ilvl w:val="0"/>
        <w:numId w:val="2"/>
      </w:numPr>
      <w:tabs>
        <w:tab w:val="clear" w:pos="360"/>
      </w:tabs>
      <w:spacing w:before="120" w:line="360" w:lineRule="auto"/>
      <w:ind w:left="567" w:firstLine="0"/>
      <w:jc w:val="both"/>
    </w:pPr>
    <w:rPr>
      <w:rFonts w:eastAsia="MS Mincho"/>
    </w:rPr>
  </w:style>
  <w:style w:type="paragraph" w:styleId="29">
    <w:name w:val="List Bullet 2"/>
    <w:basedOn w:val="1"/>
    <w:qFormat/>
    <w:uiPriority w:val="0"/>
    <w:pPr>
      <w:numPr>
        <w:ilvl w:val="0"/>
        <w:numId w:val="3"/>
      </w:numPr>
      <w:tabs>
        <w:tab w:val="clear" w:pos="567"/>
      </w:tabs>
      <w:spacing w:line="400" w:lineRule="exact"/>
      <w:ind w:left="1080" w:hanging="360"/>
      <w:jc w:val="both"/>
    </w:pPr>
  </w:style>
  <w:style w:type="paragraph" w:styleId="30">
    <w:name w:val="List Number"/>
    <w:basedOn w:val="4"/>
    <w:qFormat/>
    <w:uiPriority w:val="0"/>
    <w:pPr>
      <w:keepNext/>
      <w:tabs>
        <w:tab w:val="left" w:pos="1080"/>
      </w:tabs>
      <w:spacing w:before="0" w:line="240" w:lineRule="auto"/>
      <w:ind w:firstLine="0"/>
      <w:jc w:val="left"/>
    </w:pPr>
    <w:rPr>
      <w:spacing w:val="-1"/>
      <w:szCs w:val="26"/>
    </w:rPr>
  </w:style>
  <w:style w:type="paragraph" w:styleId="31">
    <w:name w:val="List Number 2"/>
    <w:basedOn w:val="4"/>
    <w:qFormat/>
    <w:uiPriority w:val="0"/>
    <w:pPr>
      <w:numPr>
        <w:ilvl w:val="0"/>
        <w:numId w:val="4"/>
      </w:numPr>
      <w:tabs>
        <w:tab w:val="clear" w:pos="643"/>
      </w:tabs>
      <w:ind w:left="1134" w:hanging="567"/>
    </w:pPr>
  </w:style>
  <w:style w:type="paragraph" w:styleId="32">
    <w:name w:val="List Number 3"/>
    <w:basedOn w:val="1"/>
    <w:qFormat/>
    <w:uiPriority w:val="0"/>
    <w:pPr>
      <w:numPr>
        <w:ilvl w:val="0"/>
        <w:numId w:val="5"/>
      </w:numPr>
      <w:tabs>
        <w:tab w:val="clear" w:pos="926"/>
      </w:tabs>
      <w:spacing w:before="360" w:line="360" w:lineRule="auto"/>
      <w:ind w:left="284" w:hanging="284"/>
      <w:jc w:val="both"/>
    </w:pPr>
  </w:style>
  <w:style w:type="paragraph" w:styleId="33">
    <w:name w:val="Normal (Web)"/>
    <w:basedOn w:val="1"/>
    <w:qFormat/>
    <w:uiPriority w:val="99"/>
    <w:pPr>
      <w:spacing w:before="100" w:beforeAutospacing="1" w:after="100" w:afterAutospacing="1"/>
    </w:pPr>
  </w:style>
  <w:style w:type="character" w:styleId="34">
    <w:name w:val="page number"/>
    <w:qFormat/>
    <w:uiPriority w:val="0"/>
    <w:rPr>
      <w:rFonts w:ascii="Times New Roman" w:hAnsi="Times New Roman"/>
      <w:sz w:val="24"/>
    </w:rPr>
  </w:style>
  <w:style w:type="character" w:styleId="35">
    <w:name w:val="Strong"/>
    <w:qFormat/>
    <w:uiPriority w:val="22"/>
    <w:rPr>
      <w:b/>
      <w:bCs/>
    </w:rPr>
  </w:style>
  <w:style w:type="paragraph" w:styleId="36">
    <w:name w:val="Subtitle"/>
    <w:basedOn w:val="4"/>
    <w:qFormat/>
    <w:uiPriority w:val="0"/>
    <w:pPr>
      <w:keepNext/>
      <w:spacing w:before="240" w:after="60" w:line="240" w:lineRule="auto"/>
      <w:ind w:firstLine="0"/>
      <w:outlineLvl w:val="1"/>
    </w:pPr>
    <w:rPr>
      <w:bCs/>
      <w:u w:val="single"/>
    </w:rPr>
  </w:style>
  <w:style w:type="table" w:styleId="37">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Grid 5"/>
    <w:basedOn w:val="13"/>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paragraph" w:styleId="39">
    <w:name w:val="table of figures"/>
    <w:next w:val="1"/>
    <w:semiHidden/>
    <w:qFormat/>
    <w:uiPriority w:val="0"/>
    <w:pPr>
      <w:tabs>
        <w:tab w:val="right" w:leader="dot" w:pos="8789"/>
      </w:tabs>
      <w:spacing w:before="120" w:line="360" w:lineRule="exact"/>
      <w:ind w:left="284" w:right="284"/>
      <w:jc w:val="both"/>
    </w:pPr>
    <w:rPr>
      <w:rFonts w:ascii="Times New Roman" w:hAnsi="Times New Roman" w:eastAsia="Times New Roman" w:cs="Times New Roman"/>
      <w:sz w:val="26"/>
      <w:szCs w:val="22"/>
      <w:lang w:val="en-US" w:eastAsia="en-US" w:bidi="ar-SA"/>
    </w:rPr>
  </w:style>
  <w:style w:type="paragraph" w:styleId="40">
    <w:name w:val="Title"/>
    <w:next w:val="4"/>
    <w:link w:val="60"/>
    <w:qFormat/>
    <w:uiPriority w:val="0"/>
    <w:pPr>
      <w:pageBreakBefore/>
      <w:spacing w:before="360" w:after="480" w:line="400" w:lineRule="exact"/>
      <w:jc w:val="center"/>
      <w:outlineLvl w:val="0"/>
    </w:pPr>
    <w:rPr>
      <w:rFonts w:ascii="Times New Roman" w:hAnsi="Times New Roman" w:eastAsia="Times New Roman" w:cs="Arial"/>
      <w:b/>
      <w:bCs/>
      <w:kern w:val="28"/>
      <w:sz w:val="36"/>
      <w:szCs w:val="32"/>
      <w:lang w:val="en-US" w:eastAsia="en-US" w:bidi="ar-SA"/>
    </w:rPr>
  </w:style>
  <w:style w:type="paragraph" w:styleId="41">
    <w:name w:val="toc 1"/>
    <w:next w:val="1"/>
    <w:link w:val="61"/>
    <w:qFormat/>
    <w:uiPriority w:val="39"/>
    <w:pPr>
      <w:keepNext/>
      <w:tabs>
        <w:tab w:val="right" w:leader="dot" w:pos="8778"/>
      </w:tabs>
      <w:spacing w:before="240" w:after="60" w:line="360" w:lineRule="exact"/>
      <w:ind w:left="288" w:right="288"/>
      <w:jc w:val="center"/>
    </w:pPr>
    <w:rPr>
      <w:rFonts w:ascii="Times New Roman" w:hAnsi="Times New Roman" w:eastAsia="Times New Roman" w:cs="Times New Roman"/>
      <w:bCs/>
      <w:sz w:val="26"/>
      <w:lang w:val="en-US" w:eastAsia="en-US" w:bidi="ar-SA"/>
    </w:rPr>
  </w:style>
  <w:style w:type="paragraph" w:styleId="42">
    <w:name w:val="toc 2"/>
    <w:next w:val="1"/>
    <w:qFormat/>
    <w:uiPriority w:val="39"/>
    <w:pPr>
      <w:tabs>
        <w:tab w:val="right" w:leader="dot" w:pos="8778"/>
      </w:tabs>
      <w:spacing w:before="120" w:line="320" w:lineRule="exact"/>
      <w:ind w:left="1702" w:hanging="284"/>
    </w:pPr>
    <w:rPr>
      <w:rFonts w:ascii="Times New Roman" w:hAnsi="Times New Roman" w:eastAsia="Times New Roman" w:cs="Times New Roman"/>
      <w:i/>
      <w:sz w:val="24"/>
      <w:lang w:val="en-US" w:eastAsia="en-US" w:bidi="ar-SA"/>
    </w:rPr>
  </w:style>
  <w:style w:type="paragraph" w:styleId="43">
    <w:name w:val="toc 3"/>
    <w:basedOn w:val="1"/>
    <w:next w:val="1"/>
    <w:qFormat/>
    <w:uiPriority w:val="39"/>
    <w:pPr>
      <w:spacing w:before="120" w:line="320" w:lineRule="exact"/>
      <w:ind w:left="1985" w:hanging="284"/>
    </w:pPr>
    <w:rPr>
      <w:iCs/>
      <w:szCs w:val="20"/>
    </w:rPr>
  </w:style>
  <w:style w:type="paragraph" w:styleId="44">
    <w:name w:val="toc 4"/>
    <w:basedOn w:val="1"/>
    <w:next w:val="1"/>
    <w:semiHidden/>
    <w:qFormat/>
    <w:uiPriority w:val="0"/>
    <w:pPr>
      <w:ind w:left="720"/>
    </w:pPr>
    <w:rPr>
      <w:sz w:val="18"/>
      <w:szCs w:val="18"/>
    </w:rPr>
  </w:style>
  <w:style w:type="paragraph" w:styleId="45">
    <w:name w:val="toc 5"/>
    <w:basedOn w:val="1"/>
    <w:next w:val="1"/>
    <w:semiHidden/>
    <w:qFormat/>
    <w:uiPriority w:val="0"/>
    <w:pPr>
      <w:ind w:left="960"/>
    </w:pPr>
    <w:rPr>
      <w:sz w:val="18"/>
      <w:szCs w:val="18"/>
    </w:rPr>
  </w:style>
  <w:style w:type="paragraph" w:styleId="46">
    <w:name w:val="toc 6"/>
    <w:basedOn w:val="1"/>
    <w:next w:val="1"/>
    <w:semiHidden/>
    <w:qFormat/>
    <w:uiPriority w:val="0"/>
    <w:pPr>
      <w:ind w:left="1200"/>
    </w:pPr>
    <w:rPr>
      <w:sz w:val="18"/>
      <w:szCs w:val="18"/>
    </w:rPr>
  </w:style>
  <w:style w:type="paragraph" w:styleId="47">
    <w:name w:val="toc 7"/>
    <w:basedOn w:val="1"/>
    <w:next w:val="1"/>
    <w:semiHidden/>
    <w:qFormat/>
    <w:uiPriority w:val="0"/>
    <w:pPr>
      <w:ind w:left="1440"/>
    </w:pPr>
    <w:rPr>
      <w:sz w:val="18"/>
      <w:szCs w:val="18"/>
    </w:rPr>
  </w:style>
  <w:style w:type="paragraph" w:styleId="48">
    <w:name w:val="toc 8"/>
    <w:basedOn w:val="1"/>
    <w:next w:val="1"/>
    <w:semiHidden/>
    <w:qFormat/>
    <w:uiPriority w:val="0"/>
    <w:pPr>
      <w:ind w:left="1680"/>
    </w:pPr>
    <w:rPr>
      <w:sz w:val="18"/>
      <w:szCs w:val="18"/>
    </w:rPr>
  </w:style>
  <w:style w:type="paragraph" w:styleId="49">
    <w:name w:val="toc 9"/>
    <w:basedOn w:val="1"/>
    <w:next w:val="1"/>
    <w:semiHidden/>
    <w:qFormat/>
    <w:uiPriority w:val="0"/>
    <w:pPr>
      <w:ind w:left="1920"/>
    </w:pPr>
    <w:rPr>
      <w:sz w:val="18"/>
      <w:szCs w:val="18"/>
    </w:rPr>
  </w:style>
  <w:style w:type="character" w:customStyle="1" w:styleId="50">
    <w:name w:val="Heading 1 Char"/>
    <w:link w:val="2"/>
    <w:qFormat/>
    <w:uiPriority w:val="0"/>
    <w:rPr>
      <w:rFonts w:cs="Arial"/>
      <w:b/>
      <w:bCs/>
      <w:kern w:val="32"/>
      <w:sz w:val="48"/>
      <w:szCs w:val="24"/>
    </w:rPr>
  </w:style>
  <w:style w:type="character" w:customStyle="1" w:styleId="51">
    <w:name w:val="Heading 2 Char"/>
    <w:link w:val="3"/>
    <w:qFormat/>
    <w:uiPriority w:val="0"/>
    <w:rPr>
      <w:rFonts w:cs="Arial"/>
      <w:b/>
      <w:bCs/>
      <w:iCs/>
      <w:sz w:val="28"/>
      <w:szCs w:val="28"/>
    </w:rPr>
  </w:style>
  <w:style w:type="character" w:customStyle="1" w:styleId="52">
    <w:name w:val="Body Text Char"/>
    <w:link w:val="4"/>
    <w:qFormat/>
    <w:uiPriority w:val="0"/>
    <w:rPr>
      <w:sz w:val="26"/>
      <w:szCs w:val="24"/>
      <w:lang w:val="en-US" w:eastAsia="en-US" w:bidi="ar-SA"/>
    </w:rPr>
  </w:style>
  <w:style w:type="character" w:customStyle="1" w:styleId="53">
    <w:name w:val="Heading 3 Char"/>
    <w:link w:val="5"/>
    <w:qFormat/>
    <w:uiPriority w:val="0"/>
    <w:rPr>
      <w:rFonts w:cs="Arial"/>
      <w:b/>
      <w:iCs/>
      <w:sz w:val="28"/>
      <w:szCs w:val="26"/>
      <w:lang w:val="vi-VN"/>
    </w:rPr>
  </w:style>
  <w:style w:type="character" w:customStyle="1" w:styleId="54">
    <w:name w:val="Balloon Text Char"/>
    <w:link w:val="14"/>
    <w:qFormat/>
    <w:uiPriority w:val="0"/>
    <w:rPr>
      <w:sz w:val="18"/>
      <w:szCs w:val="18"/>
    </w:rPr>
  </w:style>
  <w:style w:type="character" w:customStyle="1" w:styleId="55">
    <w:name w:val="Caption Char"/>
    <w:link w:val="15"/>
    <w:qFormat/>
    <w:uiPriority w:val="0"/>
    <w:rPr>
      <w:bCs/>
      <w:sz w:val="26"/>
      <w:lang w:val="en-US" w:eastAsia="en-US" w:bidi="ar-SA"/>
    </w:rPr>
  </w:style>
  <w:style w:type="character" w:customStyle="1" w:styleId="56">
    <w:name w:val="Comment Text Char"/>
    <w:link w:val="17"/>
    <w:qFormat/>
    <w:uiPriority w:val="0"/>
    <w:rPr>
      <w:sz w:val="24"/>
      <w:szCs w:val="24"/>
    </w:rPr>
  </w:style>
  <w:style w:type="character" w:customStyle="1" w:styleId="57">
    <w:name w:val="Comment Subject Char"/>
    <w:link w:val="18"/>
    <w:qFormat/>
    <w:uiPriority w:val="0"/>
    <w:rPr>
      <w:b/>
      <w:bCs/>
      <w:sz w:val="24"/>
      <w:szCs w:val="24"/>
    </w:rPr>
  </w:style>
  <w:style w:type="character" w:customStyle="1" w:styleId="58">
    <w:name w:val="Footer Char"/>
    <w:link w:val="21"/>
    <w:qFormat/>
    <w:uiPriority w:val="99"/>
    <w:rPr>
      <w:sz w:val="24"/>
      <w:szCs w:val="24"/>
    </w:rPr>
  </w:style>
  <w:style w:type="character" w:customStyle="1" w:styleId="59">
    <w:name w:val="Header Char"/>
    <w:link w:val="24"/>
    <w:qFormat/>
    <w:uiPriority w:val="99"/>
    <w:rPr>
      <w:sz w:val="24"/>
      <w:szCs w:val="24"/>
    </w:rPr>
  </w:style>
  <w:style w:type="character" w:customStyle="1" w:styleId="60">
    <w:name w:val="Title Char"/>
    <w:link w:val="40"/>
    <w:qFormat/>
    <w:uiPriority w:val="0"/>
    <w:rPr>
      <w:rFonts w:cs="Arial"/>
      <w:b/>
      <w:bCs/>
      <w:kern w:val="28"/>
      <w:sz w:val="36"/>
      <w:szCs w:val="32"/>
      <w:lang w:val="en-US" w:eastAsia="en-US" w:bidi="ar-SA"/>
    </w:rPr>
  </w:style>
  <w:style w:type="character" w:customStyle="1" w:styleId="61">
    <w:name w:val="TOC 1 Char"/>
    <w:link w:val="41"/>
    <w:qFormat/>
    <w:uiPriority w:val="39"/>
    <w:rPr>
      <w:rFonts w:ascii="Times New Roman" w:hAnsi="Times New Roman" w:eastAsia="Times New Roman"/>
      <w:bCs/>
      <w:sz w:val="26"/>
      <w:lang w:val="en-US" w:eastAsia="en-US" w:bidi="ar-SA"/>
    </w:rPr>
  </w:style>
  <w:style w:type="paragraph" w:customStyle="1" w:styleId="62">
    <w:name w:val="Style Heading 4H4h4 + Bold"/>
    <w:basedOn w:val="1"/>
    <w:qFormat/>
    <w:uiPriority w:val="0"/>
  </w:style>
  <w:style w:type="paragraph" w:customStyle="1" w:styleId="63">
    <w:name w:val="Tai lieu tham khao"/>
    <w:basedOn w:val="1"/>
    <w:qFormat/>
    <w:uiPriority w:val="0"/>
    <w:pPr>
      <w:numPr>
        <w:ilvl w:val="0"/>
        <w:numId w:val="6"/>
      </w:numPr>
      <w:spacing w:before="120" w:line="360" w:lineRule="exact"/>
      <w:jc w:val="both"/>
    </w:pPr>
    <w:rPr>
      <w:szCs w:val="20"/>
    </w:rPr>
  </w:style>
  <w:style w:type="character" w:customStyle="1" w:styleId="64">
    <w:name w:val="English"/>
    <w:qFormat/>
    <w:uiPriority w:val="0"/>
    <w:rPr>
      <w:i/>
    </w:rPr>
  </w:style>
  <w:style w:type="character" w:customStyle="1" w:styleId="65">
    <w:name w:val="st"/>
    <w:qFormat/>
    <w:uiPriority w:val="0"/>
  </w:style>
  <w:style w:type="paragraph" w:customStyle="1" w:styleId="66">
    <w:name w:val="Table Title"/>
    <w:basedOn w:val="67"/>
    <w:qFormat/>
    <w:uiPriority w:val="0"/>
    <w:pPr>
      <w:keepNext/>
      <w:jc w:val="center"/>
    </w:pPr>
    <w:rPr>
      <w:b/>
    </w:rPr>
  </w:style>
  <w:style w:type="paragraph" w:customStyle="1" w:styleId="67">
    <w:name w:val="Table11"/>
    <w:basedOn w:val="1"/>
    <w:link w:val="68"/>
    <w:qFormat/>
    <w:uiPriority w:val="0"/>
    <w:pPr>
      <w:spacing w:before="20" w:after="20" w:line="280" w:lineRule="exact"/>
      <w:jc w:val="both"/>
    </w:pPr>
    <w:rPr>
      <w:sz w:val="22"/>
      <w:szCs w:val="20"/>
      <w:lang w:eastAsia="fr-FR"/>
    </w:rPr>
  </w:style>
  <w:style w:type="character" w:customStyle="1" w:styleId="68">
    <w:name w:val="Table11 Char"/>
    <w:link w:val="67"/>
    <w:qFormat/>
    <w:uiPriority w:val="0"/>
    <w:rPr>
      <w:sz w:val="22"/>
      <w:lang w:val="en-US" w:eastAsia="fr-FR" w:bidi="ar-SA"/>
    </w:rPr>
  </w:style>
  <w:style w:type="paragraph" w:customStyle="1" w:styleId="69">
    <w:name w:val="Blank line"/>
    <w:basedOn w:val="4"/>
    <w:qFormat/>
    <w:uiPriority w:val="0"/>
    <w:pPr>
      <w:keepNext/>
      <w:spacing w:before="0" w:line="240" w:lineRule="auto"/>
      <w:ind w:firstLine="0"/>
    </w:pPr>
    <w:rPr>
      <w:sz w:val="16"/>
    </w:rPr>
  </w:style>
  <w:style w:type="paragraph" w:customStyle="1" w:styleId="70">
    <w:name w:val="Figure"/>
    <w:next w:val="4"/>
    <w:qFormat/>
    <w:uiPriority w:val="0"/>
    <w:pPr>
      <w:keepNext/>
      <w:spacing w:before="240"/>
      <w:jc w:val="center"/>
    </w:pPr>
    <w:rPr>
      <w:rFonts w:ascii="Times New Roman" w:hAnsi="Times New Roman" w:eastAsia="Times New Roman" w:cs="Times New Roman"/>
      <w:sz w:val="24"/>
      <w:szCs w:val="24"/>
      <w:lang w:val="en-US" w:eastAsia="en-US" w:bidi="ar-SA"/>
    </w:rPr>
  </w:style>
  <w:style w:type="paragraph" w:customStyle="1" w:styleId="71">
    <w:name w:val="Style Caption + Justified"/>
    <w:basedOn w:val="15"/>
    <w:qFormat/>
    <w:uiPriority w:val="0"/>
  </w:style>
  <w:style w:type="paragraph" w:customStyle="1" w:styleId="72">
    <w:name w:val="Style Caption + Justified1"/>
    <w:basedOn w:val="15"/>
    <w:next w:val="4"/>
    <w:qFormat/>
    <w:uiPriority w:val="0"/>
  </w:style>
  <w:style w:type="paragraph" w:customStyle="1" w:styleId="73">
    <w:name w:val="Style Caption + Justified2"/>
    <w:basedOn w:val="15"/>
    <w:qFormat/>
    <w:uiPriority w:val="0"/>
  </w:style>
  <w:style w:type="paragraph" w:customStyle="1" w:styleId="74">
    <w:name w:val="Style Caption + Justified3"/>
    <w:basedOn w:val="15"/>
    <w:qFormat/>
    <w:uiPriority w:val="0"/>
    <w:pPr>
      <w:spacing w:before="60" w:after="240"/>
      <w:jc w:val="both"/>
    </w:pPr>
  </w:style>
  <w:style w:type="paragraph" w:customStyle="1" w:styleId="75">
    <w:name w:val="Style Caption + Justified4"/>
    <w:basedOn w:val="15"/>
    <w:qFormat/>
    <w:uiPriority w:val="0"/>
    <w:pPr>
      <w:spacing w:before="60" w:after="240"/>
      <w:jc w:val="both"/>
    </w:pPr>
  </w:style>
  <w:style w:type="paragraph" w:customStyle="1" w:styleId="76">
    <w:name w:val="Table 12"/>
    <w:qFormat/>
    <w:uiPriority w:val="0"/>
    <w:pPr>
      <w:keepNext/>
      <w:spacing w:before="20" w:after="20" w:line="320" w:lineRule="exact"/>
    </w:pPr>
    <w:rPr>
      <w:rFonts w:ascii="Times New Roman" w:hAnsi="Times New Roman" w:eastAsia="Times New Roman" w:cs="Times New Roman"/>
      <w:sz w:val="26"/>
      <w:szCs w:val="24"/>
      <w:lang w:val="en-US" w:eastAsia="en-US" w:bidi="ar-SA"/>
    </w:rPr>
  </w:style>
  <w:style w:type="paragraph" w:customStyle="1" w:styleId="77">
    <w:name w:val="Equation"/>
    <w:basedOn w:val="4"/>
    <w:link w:val="78"/>
    <w:qFormat/>
    <w:uiPriority w:val="0"/>
    <w:pPr>
      <w:tabs>
        <w:tab w:val="center" w:pos="4536"/>
        <w:tab w:val="right" w:pos="8789"/>
      </w:tabs>
      <w:spacing w:before="240" w:after="240"/>
      <w:ind w:firstLine="0"/>
      <w:jc w:val="center"/>
    </w:pPr>
  </w:style>
  <w:style w:type="character" w:customStyle="1" w:styleId="78">
    <w:name w:val="Equation Char"/>
    <w:link w:val="77"/>
    <w:qFormat/>
    <w:uiPriority w:val="0"/>
    <w:rPr>
      <w:lang w:val="en-US" w:eastAsia="en-US" w:bidi="ar-SA"/>
    </w:rPr>
  </w:style>
  <w:style w:type="paragraph" w:customStyle="1" w:styleId="79">
    <w:name w:val="De muc"/>
    <w:qFormat/>
    <w:uiPriority w:val="0"/>
    <w:pPr>
      <w:keepNext/>
      <w:numPr>
        <w:ilvl w:val="0"/>
        <w:numId w:val="7"/>
      </w:numPr>
      <w:tabs>
        <w:tab w:val="clear" w:pos="720"/>
      </w:tabs>
      <w:spacing w:before="240" w:after="60" w:line="300" w:lineRule="exact"/>
      <w:ind w:left="284" w:hanging="284"/>
      <w:jc w:val="both"/>
    </w:pPr>
    <w:rPr>
      <w:rFonts w:ascii="Times New Roman" w:hAnsi="Times New Roman" w:eastAsia="Times New Roman" w:cs="Arial"/>
      <w:bCs/>
      <w:sz w:val="26"/>
      <w:szCs w:val="26"/>
      <w:u w:val="single"/>
      <w:lang w:val="en-US" w:eastAsia="en-US" w:bidi="ar-SA"/>
    </w:rPr>
  </w:style>
  <w:style w:type="character" w:customStyle="1" w:styleId="80">
    <w:name w:val="Math"/>
    <w:qFormat/>
    <w:uiPriority w:val="0"/>
    <w:rPr>
      <w:rFonts w:cs="Arial"/>
      <w:i/>
      <w:szCs w:val="20"/>
    </w:rPr>
  </w:style>
  <w:style w:type="paragraph" w:customStyle="1" w:styleId="81">
    <w:name w:val="Table12"/>
    <w:link w:val="82"/>
    <w:qFormat/>
    <w:uiPriority w:val="0"/>
    <w:pPr>
      <w:keepNext/>
      <w:spacing w:before="20" w:after="20" w:line="320" w:lineRule="exact"/>
    </w:pPr>
    <w:rPr>
      <w:rFonts w:ascii="Times New Roman" w:hAnsi="Times New Roman" w:eastAsia="Times New Roman" w:cs="Times New Roman"/>
      <w:sz w:val="24"/>
      <w:szCs w:val="16"/>
      <w:lang w:val="en-US" w:eastAsia="en-US" w:bidi="ar-SA"/>
    </w:rPr>
  </w:style>
  <w:style w:type="character" w:customStyle="1" w:styleId="82">
    <w:name w:val="Table12 Char Char"/>
    <w:link w:val="81"/>
    <w:qFormat/>
    <w:uiPriority w:val="0"/>
    <w:rPr>
      <w:sz w:val="24"/>
      <w:szCs w:val="16"/>
      <w:lang w:val="en-US" w:eastAsia="en-US" w:bidi="ar-SA"/>
    </w:rPr>
  </w:style>
  <w:style w:type="paragraph" w:customStyle="1" w:styleId="83">
    <w:name w:val="Text"/>
    <w:basedOn w:val="1"/>
    <w:qFormat/>
    <w:uiPriority w:val="0"/>
    <w:pPr>
      <w:autoSpaceDE w:val="0"/>
      <w:autoSpaceDN w:val="0"/>
      <w:spacing w:line="252" w:lineRule="auto"/>
      <w:ind w:firstLine="202"/>
      <w:jc w:val="both"/>
    </w:pPr>
    <w:rPr>
      <w:rFonts w:eastAsia="PMingLiU"/>
      <w:sz w:val="20"/>
      <w:szCs w:val="20"/>
    </w:rPr>
  </w:style>
  <w:style w:type="paragraph" w:customStyle="1" w:styleId="84">
    <w:name w:val="separator"/>
    <w:basedOn w:val="4"/>
    <w:qFormat/>
    <w:uiPriority w:val="0"/>
    <w:pPr>
      <w:spacing w:line="240" w:lineRule="auto"/>
      <w:ind w:firstLine="0"/>
    </w:pPr>
  </w:style>
  <w:style w:type="paragraph" w:customStyle="1" w:styleId="85">
    <w:name w:val="Main Text"/>
    <w:basedOn w:val="1"/>
    <w:qFormat/>
    <w:uiPriority w:val="0"/>
    <w:pPr>
      <w:ind w:firstLine="284"/>
      <w:jc w:val="both"/>
    </w:pPr>
    <w:rPr>
      <w:sz w:val="20"/>
    </w:rPr>
  </w:style>
  <w:style w:type="paragraph" w:customStyle="1" w:styleId="86">
    <w:name w:val="Ten de tai"/>
    <w:qFormat/>
    <w:uiPriority w:val="0"/>
    <w:pPr>
      <w:spacing w:line="360" w:lineRule="auto"/>
      <w:jc w:val="center"/>
    </w:pPr>
    <w:rPr>
      <w:rFonts w:ascii="Times New Roman" w:hAnsi="Times New Roman" w:eastAsia="Times New Roman" w:cs="Times New Roman"/>
      <w:b/>
      <w:sz w:val="36"/>
      <w:szCs w:val="36"/>
      <w:lang w:val="en-US" w:eastAsia="en-US" w:bidi="ar-SA"/>
    </w:rPr>
  </w:style>
  <w:style w:type="paragraph" w:customStyle="1" w:styleId="87">
    <w:name w:val="RBDL_PT"/>
    <w:basedOn w:val="4"/>
    <w:qFormat/>
    <w:uiPriority w:val="0"/>
    <w:pPr>
      <w:numPr>
        <w:ilvl w:val="0"/>
        <w:numId w:val="8"/>
      </w:numPr>
      <w:spacing w:line="320" w:lineRule="exact"/>
    </w:pPr>
  </w:style>
  <w:style w:type="paragraph" w:customStyle="1" w:styleId="88">
    <w:name w:val="Vd_lenh"/>
    <w:qFormat/>
    <w:uiPriority w:val="0"/>
    <w:pPr>
      <w:keepLines/>
      <w:widowControl w:val="0"/>
      <w:tabs>
        <w:tab w:val="left" w:pos="1559"/>
        <w:tab w:val="left" w:pos="1985"/>
        <w:tab w:val="left" w:pos="6095"/>
      </w:tabs>
      <w:ind w:left="864"/>
    </w:pPr>
    <w:rPr>
      <w:rFonts w:ascii="Times New Roman" w:hAnsi="Times New Roman" w:eastAsia="Times New Roman" w:cs="Times New Roman"/>
      <w:b/>
      <w:sz w:val="24"/>
      <w:lang w:val="en-US" w:eastAsia="en-US" w:bidi="ar-SA"/>
    </w:rPr>
  </w:style>
  <w:style w:type="paragraph" w:customStyle="1" w:styleId="89">
    <w:name w:val="RBDL_TK"/>
    <w:basedOn w:val="87"/>
    <w:qFormat/>
    <w:uiPriority w:val="0"/>
    <w:pPr>
      <w:numPr>
        <w:numId w:val="9"/>
      </w:numPr>
    </w:pPr>
  </w:style>
  <w:style w:type="paragraph" w:styleId="90">
    <w:name w:val="List Paragraph"/>
    <w:basedOn w:val="1"/>
    <w:qFormat/>
    <w:uiPriority w:val="34"/>
    <w:pPr>
      <w:ind w:left="720"/>
      <w:contextualSpacing/>
    </w:pPr>
    <w:rPr>
      <w:rFonts w:eastAsia="Aptos"/>
    </w:rPr>
  </w:style>
  <w:style w:type="paragraph" w:customStyle="1" w:styleId="91">
    <w:name w:val="TOC Heading1"/>
    <w:basedOn w:val="2"/>
    <w:next w:val="1"/>
    <w:qFormat/>
    <w:uiPriority w:val="39"/>
    <w:pPr>
      <w:keepNext/>
      <w:keepLines/>
      <w:pageBreakBefore w:val="0"/>
      <w:numPr>
        <w:numId w:val="0"/>
      </w:numPr>
      <w:spacing w:before="480" w:after="0" w:line="276" w:lineRule="auto"/>
      <w:jc w:val="left"/>
      <w:outlineLvl w:val="9"/>
    </w:pPr>
    <w:rPr>
      <w:rFonts w:ascii="Cambria" w:hAnsi="Cambria" w:cs="Times New Roman"/>
      <w:b w:val="0"/>
      <w:color w:val="365F91"/>
      <w:kern w:val="0"/>
      <w:sz w:val="28"/>
      <w:szCs w:val="28"/>
    </w:rPr>
  </w:style>
  <w:style w:type="paragraph" w:customStyle="1" w:styleId="92">
    <w:name w:val="_Style 91"/>
    <w:basedOn w:val="2"/>
    <w:next w:val="1"/>
    <w:qFormat/>
    <w:uiPriority w:val="39"/>
    <w:pPr>
      <w:keepNext/>
      <w:keepLines/>
      <w:pageBreakBefore w:val="0"/>
      <w:numPr>
        <w:numId w:val="0"/>
      </w:numPr>
      <w:spacing w:after="0" w:line="259" w:lineRule="auto"/>
      <w:jc w:val="left"/>
      <w:outlineLvl w:val="9"/>
    </w:pPr>
    <w:rPr>
      <w:rFonts w:ascii="Aptos Display" w:hAnsi="Aptos Display" w:cs="Times New Roman"/>
      <w:b w:val="0"/>
      <w:bCs w:val="0"/>
      <w:color w:val="0F4761"/>
      <w:kern w:val="0"/>
      <w:sz w:val="32"/>
      <w:szCs w:val="32"/>
    </w:rPr>
  </w:style>
  <w:style w:type="table" w:customStyle="1" w:styleId="93">
    <w:name w:val="_Style 92"/>
    <w:basedOn w:val="13"/>
    <w:qFormat/>
    <w:uiPriority w:val="32"/>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customStyle="1" w:styleId="94">
    <w:name w:val="_Style 93"/>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254</Words>
  <Characters>1173</Characters>
  <Lines>291</Lines>
  <Paragraphs>82</Paragraphs>
  <TotalTime>1</TotalTime>
  <ScaleCrop>false</ScaleCrop>
  <LinksUpToDate>false</LinksUpToDate>
  <CharactersWithSpaces>1359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2026-05-06T05:51:00Z</dcterms:created>
  <dc:creator>Phú Nguyễn</dc:creator>
  <cp:lastModifiedBy>29.Nguyễn văn Quí</cp:lastModifiedBy>
  <cp:lastPrinted>2013-09-29T07:44:00Z</cp:lastPrinted>
  <dcterms:modified xsi:type="dcterms:W3CDTF">2026-05-06T10:50:39Z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eyJoZGlkIjoiODBjNDlhMzcwYTBjM2NlY2RjMjFlNWUyMTJkMTg0ZDkiLCJ1c2VySWQiOiIxMzkxOTE4ODg0MjA4In0=</vt:lpwstr>
  </property>
  <property fmtid="{D5CDD505-2E9C-101B-9397-08002B2CF9AE}" pid="4" name="KSOProductBuildVer">
    <vt:lpwstr>1033-12.1.0.25242</vt:lpwstr>
  </property>
  <property fmtid="{D5CDD505-2E9C-101B-9397-08002B2CF9AE}" pid="5" name="ICV">
    <vt:lpwstr>9D9826391E384E4DB5B6117BDC7A56B0_13</vt:lpwstr>
  </property>
</Properties>
</file>